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8684F"/>
    <w:p w14:paraId="29F9F002">
      <w:pPr>
        <w:jc w:val="center"/>
      </w:pPr>
      <w:r>
        <w:rPr>
          <w:rFonts w:ascii="微软雅黑" w:hAnsi="微软雅黑" w:eastAsia="微软雅黑"/>
          <w:b/>
          <w:color w:val="1A1A2E"/>
          <w:sz w:val="72"/>
        </w:rPr>
        <w:t>STM32</w:t>
      </w:r>
      <w:r>
        <w:rPr>
          <w:rFonts w:hint="eastAsia" w:eastAsia="微软雅黑"/>
          <w:b/>
          <w:color w:val="1A1A2E"/>
          <w:sz w:val="72"/>
          <w:lang w:val="en-US" w:eastAsia="zh-CN"/>
        </w:rPr>
        <w:t>菜单</w:t>
      </w:r>
      <w:r>
        <w:rPr>
          <w:rFonts w:ascii="微软雅黑" w:hAnsi="微软雅黑" w:eastAsia="微软雅黑"/>
          <w:b/>
          <w:color w:val="1A1A2E"/>
          <w:sz w:val="72"/>
        </w:rPr>
        <w:t>手表项目</w:t>
      </w:r>
    </w:p>
    <w:p w14:paraId="0117BC31">
      <w:pPr>
        <w:jc w:val="center"/>
        <w:rPr>
          <w:rFonts w:hint="default"/>
          <w:lang w:val="en-US"/>
        </w:rPr>
      </w:pPr>
      <w:r>
        <w:rPr>
          <w:rFonts w:hint="eastAsia" w:eastAsia="微软雅黑"/>
          <w:b/>
          <w:color w:val="0F3460"/>
          <w:sz w:val="56"/>
          <w:lang w:val="en-US" w:eastAsia="zh-CN"/>
        </w:rPr>
        <w:t>代码解析</w:t>
      </w:r>
    </w:p>
    <w:p w14:paraId="74B13837">
      <w:pPr>
        <w:jc w:val="center"/>
        <w:rPr>
          <w:rFonts w:ascii="微软雅黑" w:hAnsi="微软雅黑" w:eastAsia="微软雅黑"/>
          <w:b w:val="0"/>
          <w:color w:val="533483"/>
          <w:sz w:val="32"/>
        </w:rPr>
      </w:pPr>
      <w:r>
        <w:rPr>
          <w:rFonts w:ascii="微软雅黑" w:hAnsi="微软雅黑" w:eastAsia="微软雅黑"/>
          <w:b w:val="0"/>
          <w:color w:val="533483"/>
          <w:sz w:val="32"/>
        </w:rPr>
        <w:t>从架构设计到完美复现的完整指南</w:t>
      </w:r>
    </w:p>
    <w:p w14:paraId="38D7E79E">
      <w:pPr>
        <w:jc w:val="center"/>
        <w:rPr>
          <w:rFonts w:hint="default" w:ascii="微软雅黑" w:hAnsi="微软雅黑" w:eastAsia="微软雅黑"/>
          <w:b w:val="0"/>
          <w:color w:val="533483"/>
          <w:sz w:val="32"/>
          <w:lang w:val="en-US" w:eastAsia="zh-CN"/>
        </w:rPr>
      </w:pPr>
      <w:r>
        <w:rPr>
          <w:rFonts w:hint="eastAsia" w:eastAsia="微软雅黑"/>
          <w:b w:val="0"/>
          <w:color w:val="533483"/>
          <w:sz w:val="32"/>
          <w:lang w:val="en-US" w:eastAsia="zh-CN"/>
        </w:rPr>
        <w:t>Bilibili:难歇骤雨</w:t>
      </w:r>
    </w:p>
    <w:p w14:paraId="76993264"/>
    <w:p w14:paraId="74CD2747"/>
    <w:p w14:paraId="0DDADAE4"/>
    <w:p w14:paraId="320B4BE2"/>
    <w:p w14:paraId="24BE4274"/>
    <w:p w14:paraId="7753AF28"/>
    <w:p w14:paraId="067C12F1">
      <w:pPr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嵌入式学习指南</w:t>
      </w:r>
    </w:p>
    <w:p w14:paraId="2F086CF8">
      <w:pPr>
        <w:jc w:val="center"/>
      </w:pPr>
      <w:r>
        <w:rPr>
          <w:rFonts w:ascii="微软雅黑" w:hAnsi="微软雅黑" w:eastAsia="微软雅黑"/>
          <w:b w:val="0"/>
          <w:color w:val="888888"/>
          <w:sz w:val="24"/>
        </w:rPr>
        <w:t>2025年</w:t>
      </w:r>
    </w:p>
    <w:p w14:paraId="0F49204C">
      <w:r>
        <w:t>目  录</w:t>
      </w:r>
    </w:p>
    <w:p w14:paraId="31E8C324">
      <w:pPr>
        <w:pStyle w:val="3"/>
      </w:pPr>
      <w:r>
        <w:t>第一章 项目概述与整体架构</w:t>
      </w:r>
    </w:p>
    <w:p w14:paraId="3E1CAFCA">
      <w:r>
        <w:t xml:space="preserve">  1.1 项目简介</w:t>
      </w:r>
    </w:p>
    <w:p w14:paraId="176CDB09">
      <w:r>
        <w:t xml:space="preserve">  1.2 系统架构总览</w:t>
      </w:r>
    </w:p>
    <w:p w14:paraId="35699C18">
      <w:r>
        <w:t xml:space="preserve">  1.3 模块依赖关系</w:t>
      </w:r>
    </w:p>
    <w:p w14:paraId="113C003E">
      <w:pPr>
        <w:pStyle w:val="3"/>
      </w:pPr>
      <w:r>
        <w:t>第二章 事件驱动架构深度剖析</w:t>
      </w:r>
    </w:p>
    <w:p w14:paraId="197D8677">
      <w:r>
        <w:t xml:space="preserve">  2.1 事件驱动架构概述</w:t>
      </w:r>
    </w:p>
    <w:p w14:paraId="2F65C432">
      <w:r>
        <w:t xml:space="preserve">  2.2 EventBus实现原理</w:t>
      </w:r>
    </w:p>
    <w:p w14:paraId="4FDC007C">
      <w:r>
        <w:t xml:space="preserve">  2.3 EventQueue消息队列实现</w:t>
      </w:r>
    </w:p>
    <w:p w14:paraId="5AF63EFB">
      <w:r>
        <w:t xml:space="preserve">  2.4 按键消抖与事件生成</w:t>
      </w:r>
    </w:p>
    <w:p w14:paraId="10C79835">
      <w:pPr>
        <w:pStyle w:val="3"/>
      </w:pPr>
      <w:r>
        <w:t>第三章 菜单系统数据结构剖析</w:t>
      </w:r>
    </w:p>
    <w:p w14:paraId="1EA84930">
      <w:r>
        <w:t xml:space="preserve">  3.1 菜单系统架构设计</w:t>
      </w:r>
    </w:p>
    <w:p w14:paraId="7F8220B2">
      <w:r>
        <w:t xml:space="preserve">  3.2 链表数据结构详解</w:t>
      </w:r>
    </w:p>
    <w:p w14:paraId="176B7CF1">
      <w:r>
        <w:t xml:space="preserve">  3.3 队列数据结构详解</w:t>
      </w:r>
    </w:p>
    <w:p w14:paraId="71386FF9">
      <w:r>
        <w:t xml:space="preserve">  3.4 菜单滚动动画实现</w:t>
      </w:r>
    </w:p>
    <w:p w14:paraId="649871FE">
      <w:pPr>
        <w:pStyle w:val="3"/>
      </w:pPr>
      <w:r>
        <w:t>第四章 OLED显示驱动深度分析</w:t>
      </w:r>
    </w:p>
    <w:p w14:paraId="1819215B">
      <w:r>
        <w:t xml:space="preserve">  4.1 SSD1306显示原理</w:t>
      </w:r>
    </w:p>
    <w:p w14:paraId="7152925B">
      <w:r>
        <w:t xml:space="preserve">  4.2 双缓冲机制</w:t>
      </w:r>
    </w:p>
    <w:p w14:paraId="6C4B2C3A">
      <w:r>
        <w:t xml:space="preserve">  4.3 硬件I2C+DMA通信</w:t>
      </w:r>
    </w:p>
    <w:p w14:paraId="43D19697">
      <w:r>
        <w:t xml:space="preserve">  4.4 图像缩放算法</w:t>
      </w:r>
    </w:p>
    <w:p w14:paraId="0907C482">
      <w:pPr>
        <w:pStyle w:val="3"/>
      </w:pPr>
      <w:r>
        <w:t>第五章 动画系统实现</w:t>
      </w:r>
    </w:p>
    <w:p w14:paraId="5EF55B30">
      <w:r>
        <w:t xml:space="preserve">  5.1 动画系统架构</w:t>
      </w:r>
    </w:p>
    <w:p w14:paraId="1538BCFC">
      <w:r>
        <w:t xml:space="preserve">  5.2 线性插值动画实现</w:t>
      </w:r>
    </w:p>
    <w:p w14:paraId="6B8EB6AC">
      <w:r>
        <w:t xml:space="preserve">  5.3 弹簧阻尼动画实现</w:t>
      </w:r>
    </w:p>
    <w:p w14:paraId="74871D7C">
      <w:pPr>
        <w:pStyle w:val="3"/>
      </w:pPr>
      <w:r>
        <w:t>第六章 输入系统实现</w:t>
      </w:r>
    </w:p>
    <w:p w14:paraId="201F117E">
      <w:r>
        <w:t xml:space="preserve">  6.1 按键输入系统</w:t>
      </w:r>
    </w:p>
    <w:p w14:paraId="3DAA6830">
      <w:r>
        <w:t xml:space="preserve">  6.2 编码器输入系统</w:t>
      </w:r>
    </w:p>
    <w:p w14:paraId="64276618">
      <w:pPr>
        <w:pStyle w:val="3"/>
      </w:pPr>
      <w:r>
        <w:t>第七章 应用模块详解</w:t>
      </w:r>
    </w:p>
    <w:p w14:paraId="6496F3B1">
      <w:r>
        <w:t xml:space="preserve">  7.1 应用框架设计</w:t>
      </w:r>
    </w:p>
    <w:p w14:paraId="047375F9">
      <w:r>
        <w:t xml:space="preserve">  7.2 贪吃蛇游戏实现</w:t>
      </w:r>
    </w:p>
    <w:p w14:paraId="607E16EB">
      <w:r>
        <w:t xml:space="preserve">  7.3 时钟应用实现</w:t>
      </w:r>
    </w:p>
    <w:p w14:paraId="527F7D1A">
      <w:pPr>
        <w:pStyle w:val="3"/>
      </w:pPr>
      <w:r>
        <w:t>第八章 复现指南</w:t>
      </w:r>
    </w:p>
    <w:p w14:paraId="322F3980">
      <w:r>
        <w:t xml:space="preserve">  8.1 开发环境搭建</w:t>
      </w:r>
    </w:p>
    <w:p w14:paraId="563ECD39">
      <w:r>
        <w:t xml:space="preserve">  8.2 硬件连接</w:t>
      </w:r>
    </w:p>
    <w:p w14:paraId="2BFA4477">
      <w:r>
        <w:t xml:space="preserve">  8.3 代码移植步骤</w:t>
      </w:r>
    </w:p>
    <w:p w14:paraId="2A0E40C7">
      <w:pPr>
        <w:pStyle w:val="3"/>
      </w:pPr>
      <w:r>
        <w:t>第九章 高级主题深入</w:t>
      </w:r>
    </w:p>
    <w:p w14:paraId="7A36B6D1">
      <w:r>
        <w:t xml:space="preserve">  9.1 内存管理策略</w:t>
      </w:r>
    </w:p>
    <w:p w14:paraId="743D8169">
      <w:r>
        <w:t xml:space="preserve">  9.2 中断优先级管理</w:t>
      </w:r>
    </w:p>
    <w:p w14:paraId="30B8EA6C">
      <w:r>
        <w:t xml:space="preserve">  9.3 低功耗设计</w:t>
      </w:r>
    </w:p>
    <w:p w14:paraId="50A3E42F">
      <w:r>
        <w:t xml:space="preserve">  9.4 调试技巧</w:t>
      </w:r>
    </w:p>
    <w:p w14:paraId="09A0B03B">
      <w:pPr>
        <w:pStyle w:val="3"/>
      </w:pPr>
      <w:r>
        <w:t>第十章 扩展与优化</w:t>
      </w:r>
    </w:p>
    <w:p w14:paraId="773EC784">
      <w:r>
        <w:t xml:space="preserve">  10.1 功能扩展建议</w:t>
      </w:r>
    </w:p>
    <w:p w14:paraId="4BEC2239">
      <w:r>
        <w:t xml:space="preserve">  10.2 性能优化</w:t>
      </w:r>
    </w:p>
    <w:p w14:paraId="7CE20FF0">
      <w:r>
        <w:t xml:space="preserve">  10.3 代码规范</w:t>
      </w:r>
    </w:p>
    <w:p w14:paraId="5FC0E0ED">
      <w:pPr>
        <w:pStyle w:val="3"/>
      </w:pPr>
      <w:r>
        <w:t>附录A 完整代码分析</w:t>
      </w:r>
    </w:p>
    <w:p w14:paraId="764EC1CD">
      <w:r>
        <w:t xml:space="preserve">  A.1 main.c完整分析</w:t>
      </w:r>
    </w:p>
    <w:p w14:paraId="74515DEE">
      <w:r>
        <w:t xml:space="preserve">  A.2 中断向量表配置</w:t>
      </w:r>
    </w:p>
    <w:p w14:paraId="107AE6E9">
      <w:r>
        <w:t xml:space="preserve">  A.3 DMA传输详解</w:t>
      </w:r>
    </w:p>
    <w:p w14:paraId="365AC20D">
      <w:pPr>
        <w:pStyle w:val="3"/>
      </w:pPr>
      <w:r>
        <w:t>附录B 常见问题解答</w:t>
      </w:r>
    </w:p>
    <w:p w14:paraId="20AB24CC">
      <w:r>
        <w:t xml:space="preserve">  B.1 编译问题</w:t>
      </w:r>
    </w:p>
    <w:p w14:paraId="0AEDB779">
      <w:r>
        <w:t xml:space="preserve">  B.2 运行问题</w:t>
      </w:r>
    </w:p>
    <w:p w14:paraId="5FBFB8F1">
      <w:r>
        <w:t xml:space="preserve">  B.3 性能优化问题</w:t>
      </w:r>
    </w:p>
    <w:p w14:paraId="134E4A95">
      <w:pPr>
        <w:pStyle w:val="3"/>
      </w:pPr>
      <w:r>
        <w:t>附录C 参考资料</w:t>
      </w:r>
    </w:p>
    <w:p w14:paraId="31D1DE03">
      <w:r>
        <w:t xml:space="preserve">  C.1 推荐书籍</w:t>
      </w:r>
    </w:p>
    <w:p w14:paraId="69960A37">
      <w:r>
        <w:t xml:space="preserve">  C.2 在线资源</w:t>
      </w:r>
    </w:p>
    <w:p w14:paraId="4B1153B2">
      <w:r>
        <w:t xml:space="preserve">  C.3 开发工具</w:t>
      </w:r>
    </w:p>
    <w:p w14:paraId="2A76A8FB">
      <w:pPr>
        <w:pStyle w:val="3"/>
      </w:pPr>
      <w:r>
        <w:t>附录D 详细模块分析</w:t>
      </w:r>
    </w:p>
    <w:p w14:paraId="237AF49D">
      <w:r>
        <w:t xml:space="preserve">  D.1 LED控制模块</w:t>
      </w:r>
    </w:p>
    <w:p w14:paraId="627FC011">
      <w:r>
        <w:t xml:space="preserve">  D.2 RTC实时时钟模块</w:t>
      </w:r>
    </w:p>
    <w:p w14:paraId="6E68D69B">
      <w:r>
        <w:t xml:space="preserve">  D.3 定时器模块</w:t>
      </w:r>
    </w:p>
    <w:p w14:paraId="0AF0B1B8">
      <w:pPr>
        <w:pStyle w:val="3"/>
      </w:pPr>
      <w:r>
        <w:t>附录E 项目总结</w:t>
      </w:r>
    </w:p>
    <w:p w14:paraId="4C7C1670">
      <w:r>
        <w:t xml:space="preserve">  E.1 技术亮点总结</w:t>
      </w:r>
    </w:p>
    <w:p w14:paraId="545E61DB">
      <w:r>
        <w:t xml:space="preserve">  E.2 学习路径建议</w:t>
      </w:r>
    </w:p>
    <w:p w14:paraId="1F48FDB9">
      <w:r>
        <w:t xml:space="preserve">  E.3 致谢与声明</w:t>
      </w:r>
    </w:p>
    <w:p w14:paraId="53F05478">
      <w:pPr>
        <w:pStyle w:val="3"/>
      </w:pPr>
      <w:r>
        <w:t>附录F 详细代码注释</w:t>
      </w:r>
    </w:p>
    <w:p w14:paraId="245E853E">
      <w:r>
        <w:t xml:space="preserve">  F.1 EventBus完整注释</w:t>
      </w:r>
    </w:p>
    <w:p w14:paraId="5C5CB93D">
      <w:r>
        <w:t xml:space="preserve">  F.2 MenuTree完整注释</w:t>
      </w:r>
    </w:p>
    <w:p w14:paraId="42DC5C4A">
      <w:pPr>
        <w:pStyle w:val="3"/>
      </w:pPr>
      <w:r>
        <w:t>附录G 补充说明</w:t>
      </w:r>
    </w:p>
    <w:p w14:paraId="6292FE61">
      <w:r>
        <w:t xml:space="preserve">  G.1 项目文件结构</w:t>
      </w:r>
    </w:p>
    <w:p w14:paraId="3755D9AA">
      <w:r>
        <w:t xml:space="preserve">  G.2 版本历史</w:t>
      </w:r>
    </w:p>
    <w:p w14:paraId="523959A0">
      <w:r>
        <w:t xml:space="preserve">  G.3 联系方式</w:t>
      </w:r>
    </w:p>
    <w:p w14:paraId="04E62682">
      <w:pPr>
        <w:pStyle w:val="3"/>
      </w:pPr>
      <w:r>
        <w:t>第一章 项目概述与整体架构</w:t>
      </w:r>
    </w:p>
    <w:p w14:paraId="49CADE57">
      <w:pPr>
        <w:pStyle w:val="4"/>
      </w:pPr>
      <w:r>
        <w:t>1.1 项目简介</w:t>
      </w:r>
    </w:p>
    <w:p w14:paraId="4410C2C0">
      <w:r>
        <w:t>本项目是一个基于STM32F103系列的智能手表系统，集成了时钟显示、游戏娱乐、系统设置等多种功能。项目采用模块化设计，通过事件驱动架构实现各模块间的解耦通信，具有高度的可扩展性和可维护性。</w:t>
      </w:r>
    </w:p>
    <w:p w14:paraId="256DCBFB">
      <w:r>
        <w:t>项目的核心特性包括： （1）事件驱动的软件架构：采用观察者模式和消息队列实现模块间通信 （2）多级菜单系统：基于环形链表和队列数据结构实现流畅的菜单导航 （3）动画引擎：支持线性插值动画和弹簧阻尼物理动画 （4）游戏框架：提供统一的游戏状态机和输入处理接口 （5）低功耗设计：支持多种时钟频率切换和休眠模式</w:t>
      </w:r>
    </w:p>
    <w:p w14:paraId="5DBB92E4">
      <w:r>
        <w:t>硬件平台采用STM32F103C8T6微控制器，配备0.96英寸OLED显示屏（分辨率128×64），通过I2C接口通信。输入设备包括旋转编码器（用于菜单导航）和两个按键（OK和BACK）。</w:t>
      </w:r>
    </w:p>
    <w:p w14:paraId="66E02E9B">
      <w:pPr>
        <w:pStyle w:val="4"/>
      </w:pPr>
      <w:r>
        <w:t>1.2 系统架构总览</w:t>
      </w:r>
    </w:p>
    <w:p w14:paraId="3213A0D5">
      <w:r>
        <w:t>整个系统采用分层架构设计，从下至上依次为：</w:t>
      </w:r>
    </w:p>
    <w:p w14:paraId="6C57894B">
      <w:r>
        <w:t>硬件抽象层（HAL）： - 基于STM32标准外设库实现 - 封装GPIO、TIM、I2C、RTC等外设操作 - 提供统一的硬件访问接口</w:t>
      </w:r>
    </w:p>
    <w:p w14:paraId="1017ED03">
      <w:r>
        <w:t>驱动层： - OLED显示驱动（SSD1306/SH1106） - 硬件I2C+DMA通信 - RTC实时时钟驱动 - 定时器管理</w:t>
      </w:r>
    </w:p>
    <w:p w14:paraId="04541921">
      <w:r>
        <w:t>协议层： - I2C通信协议实现 - 软件I2C模拟（备选方案） - DMA数据传输管理</w:t>
      </w:r>
    </w:p>
    <w:p w14:paraId="13B79960">
      <w:r>
        <w:t>中间件层： - 事件总线（EventBus）：观察者模式实现 - 消息队列（EventQueue）：环形缓冲区实现 - 菜单树管理（MenuTree）：链表+队列数据结构 - 动画引擎（Animation）：插值算法+物理模拟</w:t>
      </w:r>
    </w:p>
    <w:p w14:paraId="65D74EFE">
      <w:r>
        <w:t>应用层： - 时钟应用（Clock）：雷达扫描+海洋帆船双主题 - 秒表应用（Stopwatch）：精确计时功能 - 表情应用（Emoji）：动态面部表情动画 - 游戏集合：贪吃蛇、FlappyBird、飞机大战、恐龙跑酷 - 3D立方体（MPU6050）：旋转立方体演示 - 系统设置（SystemSET）：电源管理、显示设置</w:t>
      </w:r>
    </w:p>
    <w:p w14:paraId="0C0E4FD3">
      <w:r>
        <w:t>这种分层架构的优势在于： （1）各层职责清晰，便于开发和维护 （2）层与层之间通过接口通信，降低耦合度 （3）便于移植到不同硬件平台 （4）新功能开发只需关注特定层次</w:t>
      </w:r>
    </w:p>
    <w:p w14:paraId="4F51FE73">
      <w:pPr>
        <w:pStyle w:val="4"/>
      </w:pPr>
      <w:r>
        <w:t>1.3 模块依赖关系</w:t>
      </w:r>
    </w:p>
    <w:p w14:paraId="02BDE631">
      <w:r>
        <w:t>项目的模块依赖关系如下：</w:t>
      </w:r>
    </w:p>
    <w:p w14:paraId="03419467">
      <w:r>
        <w:t>核心依赖链： main.c → EventBus/EventQueue → 所有应用模块 main.c → Image/MenuTree → 菜单系统 main.c → OLED/HardI2C → 显示系统 main.c → Key/Encoder → 输入系统</w:t>
      </w:r>
    </w:p>
    <w:p w14:paraId="3DC40097">
      <w:r>
        <w:t>应用模块依赖： 所有应用（Clock/Snake/FlappyBird等）→ Action.c → EventBus 所有应用 → OLED → 显示功能 所有应用 → MyTimer → 定时刷新</w:t>
      </w:r>
    </w:p>
    <w:p w14:paraId="53D64BAD">
      <w:r>
        <w:t>数据流关系： 输入事件流：Key/Encoder → EventQueue → EventBus → 应用处理函数 显示数据流：应用显示函数 → OLED显存 → DMA → I2C → OLED屏幕</w:t>
      </w:r>
    </w:p>
    <w:p w14:paraId="2942C316">
      <w:r>
        <w:t>依赖关系设计原则： （1）上层模块可以依赖下层模块，反之不行 （2）同层模块间通过事件总线通信，避免直接调用 （3）核心模块（EventBus、OLED）被多个模块依赖，需保持接口稳定 （4）应用模块之间相互独立，可以单独添加或移除</w:t>
      </w:r>
    </w:p>
    <w:p w14:paraId="13DA26BD">
      <w:pPr>
        <w:pStyle w:val="3"/>
      </w:pPr>
      <w:r>
        <w:t>第二章 事件驱动架构深度剖析</w:t>
      </w:r>
    </w:p>
    <w:p w14:paraId="7826C32E">
      <w:pPr>
        <w:pStyle w:val="4"/>
      </w:pPr>
      <w:r>
        <w:t>2.1 事件驱动架构概述</w:t>
      </w:r>
    </w:p>
    <w:p w14:paraId="6CF5EBA5">
      <w:r>
        <w:t>事件驱动架构（Event-Driven Architecture，EDA）是一种软件架构模式，系统的行为由事件的接收和发送来驱动。在本项目中，事件驱动架构是核心设计思想，实现了模块间的松耦合通信。</w:t>
      </w:r>
    </w:p>
    <w:p w14:paraId="22A25217">
      <w:r>
        <w:t>事件驱动架构的核心组件：</w:t>
      </w:r>
    </w:p>
    <w:p w14:paraId="0AD3F8B7">
      <w:r>
        <w:t>1. 事件（Event）：表示系统中发生的某种事情，如按键按下、编码器旋转、定时器触发等。在本项目中，事件被定义为枚举类型EventType，包括：    - EV_NONE：无事件    - EV_ENC_CW：编码器顺时针旋转    - EV_ENC_CCW：编码器逆时针旋转    - EV_KEY_OK_CLICK：OK键单击    - EV_KEY_OK_LONGPRESS：OK键长按    - EV_KEY_BACK_CLICK：BACK键单击    - EV_KEY_BACK_LONGPRESS：BACK键长按    - EV_TIMER_TASK：定时器任务事件    - EV_TIMER_OLED_UPDATE：OLED刷新事件</w:t>
      </w:r>
    </w:p>
    <w:p w14:paraId="43B4C6E5">
      <w:r>
        <w:t>2. 事件发布者（Publisher）：产生并发布事件的模块。如按键中断服务程序检测到按键按下后，发布按键事件。</w:t>
      </w:r>
    </w:p>
    <w:p w14:paraId="77052F05">
      <w:r>
        <w:t>3. 事件订阅者（Subscriber）：对特定事件感兴趣的模块，通过注册回调函数来接收事件通知。</w:t>
      </w:r>
    </w:p>
    <w:p w14:paraId="0142F83A">
      <w:r>
        <w:t>4. 事件总线（EventBus）：负责事件的订阅管理和分发，是连接发布者和订阅者的中介。</w:t>
      </w:r>
    </w:p>
    <w:p w14:paraId="3C193797">
      <w:r>
        <w:t>5. 消息队列（EventQueue）：用于在中断和主循环之间传递事件，保证事件处理的顺序性和原子性。</w:t>
      </w:r>
    </w:p>
    <w:p w14:paraId="46F0D9A0">
      <w:r>
        <w:t>事件驱动架构的优势： （1）松耦合：发布者和订阅者不需要知道对方的存在，通过事件总线间接通信 （2）可扩展性：新增功能只需订阅相关事件，无需修改现有代码 （3）可测试性：可以单独测试事件处理逻辑，模拟事件输入 （4）并发性：事件可以异步处理，提高系统响应能力</w:t>
      </w:r>
    </w:p>
    <w:p w14:paraId="0EBDF6FA">
      <w:pPr>
        <w:pStyle w:val="4"/>
      </w:pPr>
      <w:r>
        <w:t>2.2 EventBus实现原理</w:t>
      </w:r>
    </w:p>
    <w:p w14:paraId="0618C045">
      <w:r>
        <w:t>EventBus.c实现了观察者模式的事件订阅和发布机制。核心数据结构是一个二维数组，用于存储每个事件的订阅者列表。</w:t>
      </w:r>
    </w:p>
    <w:p w14:paraId="72599C46">
      <w:r>
        <w:t>核心数据结构：</w:t>
      </w:r>
    </w:p>
    <w:p w14:paraId="15F31987">
      <w:pPr>
        <w:pStyle w:val="164"/>
        <w:shd w:val="clear" w:fill="F5F5F5"/>
      </w:pPr>
      <w:r>
        <w:t>#define MAX_SUBSCRIBERS 4  // 每个事件最大订阅者数量</w:t>
      </w:r>
    </w:p>
    <w:p w14:paraId="019E159A">
      <w:pPr>
        <w:pStyle w:val="164"/>
        <w:shd w:val="clear" w:fill="F5F5F5"/>
      </w:pPr>
      <w:r>
        <w:t>// 处理器类型枚举typedef enum {</w:t>
      </w:r>
    </w:p>
    <w:p w14:paraId="412C5DC2">
      <w:pPr>
        <w:pStyle w:val="164"/>
        <w:shd w:val="clear" w:fill="F5F5F5"/>
      </w:pPr>
      <w:r>
        <w:t>HANDLER_VOID = 0,  // 无参数处理函数</w:t>
      </w:r>
    </w:p>
    <w:p w14:paraId="51174CCF">
      <w:pPr>
        <w:pStyle w:val="164"/>
        <w:shd w:val="clear" w:fill="F5F5F5"/>
      </w:pPr>
      <w:r>
        <w:t>HANDLER_INT = 1,   // 带int参数的处理函数</w:t>
      </w:r>
    </w:p>
    <w:p w14:paraId="5FBE826B">
      <w:pPr>
        <w:pStyle w:val="164"/>
        <w:shd w:val="clear" w:fill="F5F5F5"/>
      </w:pPr>
      <w:r>
        <w:t>} HandlerType;</w:t>
      </w:r>
    </w:p>
    <w:p w14:paraId="663B8FAE">
      <w:pPr>
        <w:pStyle w:val="164"/>
        <w:shd w:val="clear" w:fill="F5F5F5"/>
      </w:pPr>
      <w:r>
        <w:t>// 事件处理器结构体typedef struct {</w:t>
      </w:r>
    </w:p>
    <w:p w14:paraId="5761E929">
      <w:pPr>
        <w:pStyle w:val="164"/>
        <w:shd w:val="clear" w:fill="F5F5F5"/>
      </w:pPr>
      <w:r>
        <w:t>void (*Handler)(void);</w:t>
      </w:r>
    </w:p>
    <w:p w14:paraId="5125476F">
      <w:pPr>
        <w:pStyle w:val="164"/>
        <w:shd w:val="clear" w:fill="F5F5F5"/>
      </w:pPr>
      <w:r>
        <w:t xml:space="preserve">  // 函数指针</w:t>
      </w:r>
    </w:p>
    <w:p w14:paraId="55B54BFC">
      <w:pPr>
        <w:pStyle w:val="164"/>
        <w:shd w:val="clear" w:fill="F5F5F5"/>
      </w:pPr>
      <w:r>
        <w:t>HandlerType type;</w:t>
      </w:r>
    </w:p>
    <w:p w14:paraId="061CE034">
      <w:pPr>
        <w:pStyle w:val="164"/>
        <w:shd w:val="clear" w:fill="F5F5F5"/>
      </w:pPr>
      <w:r>
        <w:t>// 处理器类型</w:t>
      </w:r>
    </w:p>
    <w:p w14:paraId="2A8EB263">
      <w:pPr>
        <w:pStyle w:val="164"/>
        <w:shd w:val="clear" w:fill="F5F5F5"/>
      </w:pPr>
      <w:r>
        <w:t>char param;</w:t>
      </w:r>
    </w:p>
    <w:p w14:paraId="36BDE1D9">
      <w:pPr>
        <w:pStyle w:val="164"/>
        <w:shd w:val="clear" w:fill="F5F5F5"/>
      </w:pPr>
      <w:r>
        <w:t>// 参数值（仅HANDLER_INT类型使用）</w:t>
      </w:r>
    </w:p>
    <w:p w14:paraId="68CBC3F1">
      <w:pPr>
        <w:pStyle w:val="164"/>
        <w:shd w:val="clear" w:fill="F5F5F5"/>
      </w:pPr>
      <w:r>
        <w:t>} EventHandler_t;</w:t>
      </w:r>
    </w:p>
    <w:p w14:paraId="5337A854">
      <w:pPr>
        <w:pStyle w:val="164"/>
        <w:shd w:val="clear" w:fill="F5F5F5"/>
      </w:pPr>
      <w:r>
        <w:t>// 处理器数组：handlers[事件类型][订阅者索引]static EventHandler_t handlers[EV_MAX][MAX_SUBSCRIBERS];</w:t>
      </w:r>
    </w:p>
    <w:p w14:paraId="0434D9C8">
      <w:pPr>
        <w:pStyle w:val="164"/>
        <w:shd w:val="clear" w:fill="F5F5F5"/>
      </w:pPr>
      <w:r>
        <w:t>// 每个事件的订阅者数量static uint8_t handler_count[EV_MAX];</w:t>
      </w:r>
    </w:p>
    <w:p w14:paraId="54B51D4A">
      <w:r>
        <w:t>订阅机制实现：</w:t>
      </w:r>
    </w:p>
    <w:p w14:paraId="5A6A3FAE">
      <w:pPr>
        <w:pStyle w:val="164"/>
        <w:shd w:val="clear" w:fill="F5F5F5"/>
      </w:pPr>
      <w:r>
        <w:t>void EventBus_Subscribe(EventType ev, void (*handler)(void)) {</w:t>
      </w:r>
    </w:p>
    <w:p w14:paraId="286A07C8">
      <w:pPr>
        <w:pStyle w:val="164"/>
        <w:shd w:val="clear" w:fill="F5F5F5"/>
      </w:pPr>
      <w:r>
        <w:t>if (ev &lt; EV_MAX &amp;&amp; handler_count[ev] &lt; MAX_SUBSCRIBERS)</w:t>
      </w:r>
    </w:p>
    <w:p w14:paraId="3057A8E9">
      <w:pPr>
        <w:pStyle w:val="164"/>
        <w:shd w:val="clear" w:fill="F5F5F5"/>
      </w:pPr>
      <w:r>
        <w:t>{</w:t>
      </w:r>
    </w:p>
    <w:p w14:paraId="556AC6CE">
      <w:pPr>
        <w:pStyle w:val="164"/>
        <w:shd w:val="clear" w:fill="F5F5F5"/>
      </w:pPr>
      <w:r>
        <w:t>handlers[ev][handler_count[ev]].Handler = handler;</w:t>
      </w:r>
    </w:p>
    <w:p w14:paraId="37218646">
      <w:pPr>
        <w:pStyle w:val="164"/>
        <w:shd w:val="clear" w:fill="F5F5F5"/>
      </w:pPr>
      <w:r>
        <w:t>handlers[ev][handler_count[ev]].type = HANDLER_VOID;</w:t>
      </w:r>
    </w:p>
    <w:p w14:paraId="0F6EAB14">
      <w:pPr>
        <w:pStyle w:val="164"/>
        <w:shd w:val="clear" w:fill="F5F5F5"/>
      </w:pPr>
      <w:r>
        <w:t>handler_count[ev]++;</w:t>
      </w:r>
    </w:p>
    <w:p w14:paraId="2E9285E9">
      <w:pPr>
        <w:pStyle w:val="164"/>
        <w:shd w:val="clear" w:fill="F5F5F5"/>
      </w:pPr>
      <w:r>
        <w:t xml:space="preserve">} </w:t>
      </w:r>
    </w:p>
    <w:p w14:paraId="732B41BE">
      <w:pPr>
        <w:pStyle w:val="164"/>
        <w:shd w:val="clear" w:fill="F5F5F5"/>
      </w:pPr>
      <w:r>
        <w:t>}</w:t>
      </w:r>
    </w:p>
    <w:p w14:paraId="0E79A610">
      <w:r>
        <w:t>订阅带参数的处理函数：</w:t>
      </w:r>
    </w:p>
    <w:p w14:paraId="5519EC4A">
      <w:pPr>
        <w:pStyle w:val="164"/>
        <w:shd w:val="clear" w:fill="F5F5F5"/>
      </w:pPr>
      <w:r>
        <w:t>void EventBus_SubscribeInt(EventType ev, void (*handler)(int), char param) {</w:t>
      </w:r>
    </w:p>
    <w:p w14:paraId="0AA5D7DA">
      <w:pPr>
        <w:pStyle w:val="164"/>
        <w:shd w:val="clear" w:fill="F5F5F5"/>
      </w:pPr>
      <w:r>
        <w:t>if (ev &lt; EV_MAX &amp;&amp; handler_count[ev] &lt; MAX_SUBSCRIBERS)</w:t>
      </w:r>
    </w:p>
    <w:p w14:paraId="6892DF85">
      <w:pPr>
        <w:pStyle w:val="164"/>
        <w:shd w:val="clear" w:fill="F5F5F5"/>
      </w:pPr>
      <w:r>
        <w:t>{</w:t>
      </w:r>
    </w:p>
    <w:p w14:paraId="62599031">
      <w:pPr>
        <w:pStyle w:val="164"/>
        <w:shd w:val="clear" w:fill="F5F5F5"/>
      </w:pPr>
      <w:r>
        <w:t>handlers[ev][handler_count[ev]].Handler = (void (*)(void))handler;</w:t>
      </w:r>
    </w:p>
    <w:p w14:paraId="20E7F1FE">
      <w:pPr>
        <w:pStyle w:val="164"/>
        <w:shd w:val="clear" w:fill="F5F5F5"/>
      </w:pPr>
      <w:r>
        <w:t>handlers[ev][handler_count[ev]].param = param;</w:t>
      </w:r>
    </w:p>
    <w:p w14:paraId="0792E8D2">
      <w:pPr>
        <w:pStyle w:val="164"/>
        <w:shd w:val="clear" w:fill="F5F5F5"/>
      </w:pPr>
      <w:r>
        <w:t>handlers[ev][handler_count[ev]].type = HANDLER_INT;</w:t>
      </w:r>
    </w:p>
    <w:p w14:paraId="0E49F149">
      <w:pPr>
        <w:pStyle w:val="164"/>
        <w:shd w:val="clear" w:fill="F5F5F5"/>
      </w:pPr>
      <w:r>
        <w:t>handler_count[ev]++;</w:t>
      </w:r>
    </w:p>
    <w:p w14:paraId="19DF6849">
      <w:pPr>
        <w:pStyle w:val="164"/>
        <w:shd w:val="clear" w:fill="F5F5F5"/>
      </w:pPr>
      <w:r>
        <w:t xml:space="preserve">} </w:t>
      </w:r>
    </w:p>
    <w:p w14:paraId="2809EE5C">
      <w:pPr>
        <w:pStyle w:val="164"/>
        <w:shd w:val="clear" w:fill="F5F5F5"/>
      </w:pPr>
      <w:r>
        <w:t>}</w:t>
      </w:r>
    </w:p>
    <w:p w14:paraId="665721B1">
      <w:r>
        <w:t>发布机制实现：</w:t>
      </w:r>
    </w:p>
    <w:p w14:paraId="5004AA77">
      <w:pPr>
        <w:pStyle w:val="164"/>
        <w:shd w:val="clear" w:fill="F5F5F5"/>
      </w:pPr>
      <w:r>
        <w:t>void EventBus_Publish(EventType ev) {</w:t>
      </w:r>
    </w:p>
    <w:p w14:paraId="055A2410">
      <w:pPr>
        <w:pStyle w:val="164"/>
        <w:shd w:val="clear" w:fill="F5F5F5"/>
      </w:pPr>
      <w:r>
        <w:t>for (int i = 0;</w:t>
      </w:r>
    </w:p>
    <w:p w14:paraId="791A9FF4">
      <w:pPr>
        <w:pStyle w:val="164"/>
        <w:shd w:val="clear" w:fill="F5F5F5"/>
      </w:pPr>
      <w:r>
        <w:t xml:space="preserve"> i &lt; handler_count[ev];</w:t>
      </w:r>
    </w:p>
    <w:p w14:paraId="68BBD348">
      <w:pPr>
        <w:pStyle w:val="164"/>
        <w:shd w:val="clear" w:fill="F5F5F5"/>
      </w:pPr>
      <w:r>
        <w:t xml:space="preserve"> i++)</w:t>
      </w:r>
    </w:p>
    <w:p w14:paraId="4CA9381C">
      <w:pPr>
        <w:pStyle w:val="164"/>
        <w:shd w:val="clear" w:fill="F5F5F5"/>
      </w:pPr>
      <w:r>
        <w:t>{</w:t>
      </w:r>
    </w:p>
    <w:p w14:paraId="27E2D9AF">
      <w:pPr>
        <w:pStyle w:val="164"/>
        <w:shd w:val="clear" w:fill="F5F5F5"/>
      </w:pPr>
      <w:r>
        <w:t>if (handlers[ev][i].type == HANDLER_VOID)</w:t>
      </w:r>
    </w:p>
    <w:p w14:paraId="7808E726">
      <w:pPr>
        <w:pStyle w:val="164"/>
        <w:shd w:val="clear" w:fill="F5F5F5"/>
      </w:pPr>
      <w:r>
        <w:t>{</w:t>
      </w:r>
    </w:p>
    <w:p w14:paraId="5D89A5CD">
      <w:pPr>
        <w:pStyle w:val="164"/>
        <w:shd w:val="clear" w:fill="F5F5F5"/>
      </w:pPr>
      <w:r>
        <w:t>(handlers[ev][i].Handler)();</w:t>
      </w:r>
    </w:p>
    <w:p w14:paraId="132C0506">
      <w:pPr>
        <w:pStyle w:val="164"/>
        <w:shd w:val="clear" w:fill="F5F5F5"/>
      </w:pPr>
      <w:r>
        <w:t xml:space="preserve">  // 直接调用无参函数</w:t>
      </w:r>
    </w:p>
    <w:p w14:paraId="28555093">
      <w:pPr>
        <w:pStyle w:val="164"/>
        <w:shd w:val="clear" w:fill="F5F5F5"/>
      </w:pPr>
      <w:r>
        <w:t>}</w:t>
      </w:r>
    </w:p>
    <w:p w14:paraId="254745F8">
      <w:pPr>
        <w:pStyle w:val="164"/>
        <w:shd w:val="clear" w:fill="F5F5F5"/>
      </w:pPr>
      <w:r>
        <w:t>else</w:t>
      </w:r>
    </w:p>
    <w:p w14:paraId="112D85F6">
      <w:pPr>
        <w:pStyle w:val="164"/>
        <w:shd w:val="clear" w:fill="F5F5F5"/>
      </w:pPr>
      <w:r>
        <w:t>{</w:t>
      </w:r>
    </w:p>
    <w:p w14:paraId="24AE20BF">
      <w:pPr>
        <w:pStyle w:val="164"/>
        <w:shd w:val="clear" w:fill="F5F5F5"/>
      </w:pPr>
      <w:r>
        <w:t>((void (*)(int))handlers[ev][i].Handler)(handlers[ev][i].param);</w:t>
      </w:r>
    </w:p>
    <w:p w14:paraId="357E1502">
      <w:pPr>
        <w:pStyle w:val="164"/>
        <w:shd w:val="clear" w:fill="F5F5F5"/>
      </w:pPr>
      <w:r>
        <w:t xml:space="preserve">  // 带参调用</w:t>
      </w:r>
    </w:p>
    <w:p w14:paraId="3556FD01">
      <w:pPr>
        <w:pStyle w:val="164"/>
        <w:shd w:val="clear" w:fill="F5F5F5"/>
      </w:pPr>
      <w:r>
        <w:t>}</w:t>
      </w:r>
    </w:p>
    <w:p w14:paraId="54BFCD2D">
      <w:pPr>
        <w:pStyle w:val="164"/>
        <w:shd w:val="clear" w:fill="F5F5F5"/>
      </w:pPr>
      <w:r>
        <w:t xml:space="preserve">} </w:t>
      </w:r>
    </w:p>
    <w:p w14:paraId="6CA955F4">
      <w:pPr>
        <w:pStyle w:val="164"/>
        <w:shd w:val="clear" w:fill="F5F5F5"/>
      </w:pPr>
      <w:r>
        <w:t>}</w:t>
      </w:r>
    </w:p>
    <w:p w14:paraId="55309514">
      <w:r>
        <w:t>取消订阅机制：</w:t>
      </w:r>
    </w:p>
    <w:p w14:paraId="0E8E7937">
      <w:pPr>
        <w:pStyle w:val="164"/>
        <w:shd w:val="clear" w:fill="F5F5F5"/>
      </w:pPr>
      <w:r>
        <w:t>void EventBus_Unsubscribe(EventType ev, void (*handler)(void)) {</w:t>
      </w:r>
    </w:p>
    <w:p w14:paraId="6800A149">
      <w:pPr>
        <w:pStyle w:val="164"/>
        <w:shd w:val="clear" w:fill="F5F5F5"/>
      </w:pPr>
      <w:r>
        <w:t>if (ev &gt;= EV_MAX) return;</w:t>
      </w:r>
    </w:p>
    <w:p w14:paraId="67B5BF61">
      <w:pPr>
        <w:pStyle w:val="164"/>
        <w:shd w:val="clear" w:fill="F5F5F5"/>
      </w:pPr>
      <w:r>
        <w:t>for (int i = 0;</w:t>
      </w:r>
    </w:p>
    <w:p w14:paraId="2690A1E1">
      <w:pPr>
        <w:pStyle w:val="164"/>
        <w:shd w:val="clear" w:fill="F5F5F5"/>
      </w:pPr>
      <w:r>
        <w:t xml:space="preserve"> i &lt; handler_count[ev];</w:t>
      </w:r>
    </w:p>
    <w:p w14:paraId="73FC229F">
      <w:pPr>
        <w:pStyle w:val="164"/>
        <w:shd w:val="clear" w:fill="F5F5F5"/>
      </w:pPr>
      <w:r>
        <w:t xml:space="preserve"> i++)</w:t>
      </w:r>
    </w:p>
    <w:p w14:paraId="011F1E2E">
      <w:pPr>
        <w:pStyle w:val="164"/>
        <w:shd w:val="clear" w:fill="F5F5F5"/>
      </w:pPr>
      <w:r>
        <w:t>{</w:t>
      </w:r>
    </w:p>
    <w:p w14:paraId="03A17A65">
      <w:pPr>
        <w:pStyle w:val="164"/>
        <w:shd w:val="clear" w:fill="F5F5F5"/>
      </w:pPr>
      <w:r>
        <w:t>if (handlers[ev][i].Handler == handler)</w:t>
      </w:r>
    </w:p>
    <w:p w14:paraId="0EC56FAC">
      <w:pPr>
        <w:pStyle w:val="164"/>
        <w:shd w:val="clear" w:fill="F5F5F5"/>
      </w:pPr>
      <w:r>
        <w:t>{</w:t>
      </w:r>
    </w:p>
    <w:p w14:paraId="7AB951E4">
      <w:pPr>
        <w:pStyle w:val="164"/>
        <w:shd w:val="clear" w:fill="F5F5F5"/>
      </w:pPr>
      <w:r>
        <w:t>// 找到后，把后面的元素前移一位</w:t>
      </w:r>
    </w:p>
    <w:p w14:paraId="07A21381">
      <w:pPr>
        <w:pStyle w:val="164"/>
        <w:shd w:val="clear" w:fill="F5F5F5"/>
      </w:pPr>
      <w:r>
        <w:t>for (int j = i;</w:t>
      </w:r>
    </w:p>
    <w:p w14:paraId="6B1C74F5">
      <w:pPr>
        <w:pStyle w:val="164"/>
        <w:shd w:val="clear" w:fill="F5F5F5"/>
      </w:pPr>
      <w:r>
        <w:t xml:space="preserve"> j &lt; handler_count[ev] - 1;</w:t>
      </w:r>
    </w:p>
    <w:p w14:paraId="7057F365">
      <w:pPr>
        <w:pStyle w:val="164"/>
        <w:shd w:val="clear" w:fill="F5F5F5"/>
      </w:pPr>
      <w:r>
        <w:t xml:space="preserve"> j++)</w:t>
      </w:r>
    </w:p>
    <w:p w14:paraId="28F7FB64">
      <w:pPr>
        <w:pStyle w:val="164"/>
        <w:shd w:val="clear" w:fill="F5F5F5"/>
      </w:pPr>
      <w:r>
        <w:t>{</w:t>
      </w:r>
    </w:p>
    <w:p w14:paraId="2CD949E2">
      <w:pPr>
        <w:pStyle w:val="164"/>
        <w:shd w:val="clear" w:fill="F5F5F5"/>
      </w:pPr>
      <w:r>
        <w:t>handlers[ev][j] = handlers[ev][j + 1];</w:t>
      </w:r>
    </w:p>
    <w:p w14:paraId="2EB66E07">
      <w:pPr>
        <w:pStyle w:val="164"/>
        <w:shd w:val="clear" w:fill="F5F5F5"/>
      </w:pPr>
      <w:r>
        <w:t>}</w:t>
      </w:r>
    </w:p>
    <w:p w14:paraId="506A35C2">
      <w:pPr>
        <w:pStyle w:val="164"/>
        <w:shd w:val="clear" w:fill="F5F5F5"/>
      </w:pPr>
      <w:r>
        <w:t>handler_count[ev]--;</w:t>
      </w:r>
    </w:p>
    <w:p w14:paraId="23BB8C3A">
      <w:pPr>
        <w:pStyle w:val="164"/>
        <w:shd w:val="clear" w:fill="F5F5F5"/>
      </w:pPr>
      <w:r>
        <w:t>break;</w:t>
      </w:r>
    </w:p>
    <w:p w14:paraId="33B6C148">
      <w:pPr>
        <w:pStyle w:val="164"/>
        <w:shd w:val="clear" w:fill="F5F5F5"/>
      </w:pPr>
      <w:r>
        <w:t>}</w:t>
      </w:r>
    </w:p>
    <w:p w14:paraId="73B31B4F">
      <w:pPr>
        <w:pStyle w:val="164"/>
        <w:shd w:val="clear" w:fill="F5F5F5"/>
      </w:pPr>
      <w:r>
        <w:t xml:space="preserve">} </w:t>
      </w:r>
    </w:p>
    <w:p w14:paraId="45831A25">
      <w:pPr>
        <w:pStyle w:val="164"/>
        <w:shd w:val="clear" w:fill="F5F5F5"/>
      </w:pPr>
      <w:r>
        <w:t>}</w:t>
      </w:r>
    </w:p>
    <w:p w14:paraId="5B588636">
      <w:r>
        <w:t>设计要点： （1）使用静态数组而非动态分配，避免内存碎片 （2）每个事件最多支持4个订阅者，满足项目需求 （3）支持带参数的处理函数，通过强制类型转换实现 （4）取消订阅时采用元素前移策略，保持数组连续性</w:t>
      </w:r>
    </w:p>
    <w:p w14:paraId="680C128F">
      <w:pPr>
        <w:pStyle w:val="4"/>
      </w:pPr>
      <w:r>
        <w:t>2.3 EventQueue消息队列实现</w:t>
      </w:r>
    </w:p>
    <w:p w14:paraId="68E60F27">
      <w:r>
        <w:t>EventQueue实现了线程安全的消息队列，用于在中断服务程序和主循环之间传递事件。</w:t>
      </w:r>
    </w:p>
    <w:p w14:paraId="6F5D48E9">
      <w:r>
        <w:t>核心数据结构：</w:t>
      </w:r>
    </w:p>
    <w:p w14:paraId="1FDC8A87">
      <w:pPr>
        <w:pStyle w:val="164"/>
        <w:shd w:val="clear" w:fill="F5F5F5"/>
      </w:pPr>
      <w:r>
        <w:t>#define EVENT_QUEUE_SIZE 3  // 队列容量</w:t>
      </w:r>
    </w:p>
    <w:p w14:paraId="60CB2CB3">
      <w:pPr>
        <w:pStyle w:val="164"/>
        <w:shd w:val="clear" w:fill="F5F5F5"/>
      </w:pPr>
      <w:r>
        <w:t>// 事件结构体typedef struct {</w:t>
      </w:r>
    </w:p>
    <w:p w14:paraId="38C414DE">
      <w:pPr>
        <w:pStyle w:val="164"/>
        <w:shd w:val="clear" w:fill="F5F5F5"/>
      </w:pPr>
      <w:r>
        <w:t>EventType type;</w:t>
      </w:r>
    </w:p>
    <w:p w14:paraId="437EBF3E">
      <w:pPr>
        <w:pStyle w:val="164"/>
        <w:shd w:val="clear" w:fill="F5F5F5"/>
      </w:pPr>
      <w:r>
        <w:t xml:space="preserve">  // 事件类型</w:t>
      </w:r>
    </w:p>
    <w:p w14:paraId="036C693F">
      <w:pPr>
        <w:pStyle w:val="164"/>
        <w:shd w:val="clear" w:fill="F5F5F5"/>
      </w:pPr>
      <w:r>
        <w:t>} Event_t;</w:t>
      </w:r>
    </w:p>
    <w:p w14:paraId="74026083">
      <w:pPr>
        <w:pStyle w:val="164"/>
        <w:shd w:val="clear" w:fill="F5F5F5"/>
      </w:pPr>
      <w:r>
        <w:t>// 环形队列static Event_t queue[EVENT_QUEUE_SIZE];</w:t>
      </w:r>
    </w:p>
    <w:p w14:paraId="2262A907">
      <w:pPr>
        <w:pStyle w:val="164"/>
        <w:shd w:val="clear" w:fill="F5F5F5"/>
      </w:pPr>
      <w:r>
        <w:t>static volatile uint8_t head = 0;</w:t>
      </w:r>
    </w:p>
    <w:p w14:paraId="64E95E63">
      <w:pPr>
        <w:pStyle w:val="164"/>
        <w:shd w:val="clear" w:fill="F5F5F5"/>
      </w:pPr>
      <w:r>
        <w:t xml:space="preserve">  // 入队位置static volatile volatile uint8_t tail = 0;</w:t>
      </w:r>
    </w:p>
    <w:p w14:paraId="5C32E985">
      <w:pPr>
        <w:pStyle w:val="164"/>
        <w:shd w:val="clear" w:fill="F5F5F5"/>
      </w:pPr>
      <w:r>
        <w:t xml:space="preserve">  // 出队位置</w:t>
      </w:r>
    </w:p>
    <w:p w14:paraId="5569650E">
      <w:r>
        <w:t>volatile EventType CurrentEvent = EV_NONE;  // 当前正在处理的事件</w:t>
      </w:r>
    </w:p>
    <w:p w14:paraId="2714E5FC">
      <w:r>
        <w:t>入队操作（在中断中调用）：</w:t>
      </w:r>
    </w:p>
    <w:p w14:paraId="05C14F6F">
      <w:pPr>
        <w:pStyle w:val="164"/>
        <w:shd w:val="clear" w:fill="F5F5F5"/>
      </w:pPr>
      <w:r>
        <w:t>u8 EventQueue_Enqueue(EventType ev) {     __disable_irq();  // 关中断，保证原子性     uint8_t next = (head + 1) % EVENT_QUEUE_SIZE;     if (next == tail)     {         // 队列满，丢弃事件         __enable_irq();         return 0;     }     queue[head].type = ev;     head = next;     __enable_irq();  // 开中断     return 1; }</w:t>
      </w:r>
    </w:p>
    <w:p w14:paraId="58CC68DE">
      <w:r>
        <w:t>出队操作（在主循环中调用）：</w:t>
      </w:r>
    </w:p>
    <w:p w14:paraId="258F3190">
      <w:pPr>
        <w:pStyle w:val="164"/>
        <w:shd w:val="clear" w:fill="F5F5F5"/>
      </w:pPr>
      <w:r>
        <w:t>EventType EventQueue_Dequeue(void) {     if (head == tail)     {         return EV_NONE;  // 队列空     }     EventType ev = queue[tail].type;     CurrentEvent = ev;  // 更新当前事件     tail = (tail + 1) % EVENT_QUEUE_SIZE;     return ev; }</w:t>
      </w:r>
    </w:p>
    <w:p w14:paraId="1916C72A">
      <w:r>
        <w:t>队列状态检查：</w:t>
      </w:r>
    </w:p>
    <w:p w14:paraId="58639144">
      <w:pPr>
        <w:pStyle w:val="164"/>
        <w:shd w:val="clear" w:fill="F5F5F5"/>
      </w:pPr>
      <w:r>
        <w:t>u8 EventQueue_IsEmpty(void) {     return head == tail; }</w:t>
      </w:r>
    </w:p>
    <w:p w14:paraId="72944E4C">
      <w:r>
        <w:t>设计要点： （1）环形缓冲区实现，空间利用率高 （2）容量为3，满足项目需求（同时处理的事件数量有限） （3）入队时关中断保证原子性，出队无需关中断（仅主循环调用） （4）队列满时丢弃新事件，避免阻塞中断</w:t>
      </w:r>
    </w:p>
    <w:p w14:paraId="0868B87C">
      <w:r>
        <w:t>主循环中的事件处理流程：</w:t>
      </w:r>
    </w:p>
    <w:p w14:paraId="005D89B9">
      <w:pPr>
        <w:pStyle w:val="164"/>
        <w:shd w:val="clear" w:fill="F5F5F5"/>
      </w:pPr>
      <w:r>
        <w:t>while(1) {</w:t>
      </w:r>
    </w:p>
    <w:p w14:paraId="6E086EAF">
      <w:pPr>
        <w:pStyle w:val="164"/>
        <w:shd w:val="clear" w:fill="F5F5F5"/>
      </w:pPr>
      <w:r>
        <w:t>if (EventQueue_IsEmpty())</w:t>
      </w:r>
    </w:p>
    <w:p w14:paraId="3A499372">
      <w:pPr>
        <w:pStyle w:val="164"/>
        <w:shd w:val="clear" w:fill="F5F5F5"/>
      </w:pPr>
      <w:r>
        <w:t>{</w:t>
      </w:r>
    </w:p>
    <w:p w14:paraId="4D99B20E">
      <w:pPr>
        <w:pStyle w:val="164"/>
        <w:shd w:val="clear" w:fill="F5F5F5"/>
      </w:pPr>
      <w:r>
        <w:t>// 进入低功耗模式</w:t>
      </w:r>
    </w:p>
    <w:p w14:paraId="476FD00B">
      <w:pPr>
        <w:pStyle w:val="164"/>
        <w:shd w:val="clear" w:fill="F5F5F5"/>
      </w:pPr>
      <w:r>
        <w:t>// __WFI();</w:t>
      </w:r>
    </w:p>
    <w:p w14:paraId="4C97DEC1">
      <w:pPr>
        <w:pStyle w:val="164"/>
        <w:shd w:val="clear" w:fill="F5F5F5"/>
      </w:pPr>
      <w:r>
        <w:t>}</w:t>
      </w:r>
    </w:p>
    <w:p w14:paraId="199D7E65">
      <w:pPr>
        <w:pStyle w:val="164"/>
        <w:shd w:val="clear" w:fill="F5F5F5"/>
      </w:pPr>
      <w:r>
        <w:t>else</w:t>
      </w:r>
    </w:p>
    <w:p w14:paraId="3EBCD059">
      <w:pPr>
        <w:pStyle w:val="164"/>
        <w:shd w:val="clear" w:fill="F5F5F5"/>
      </w:pPr>
      <w:r>
        <w:t>{</w:t>
      </w:r>
    </w:p>
    <w:p w14:paraId="33C78475">
      <w:pPr>
        <w:pStyle w:val="164"/>
        <w:shd w:val="clear" w:fill="F5F5F5"/>
      </w:pPr>
      <w:r>
        <w:t>EventType ev = EventQueue_Dequeue();</w:t>
      </w:r>
    </w:p>
    <w:p w14:paraId="3AFA3065">
      <w:pPr>
        <w:pStyle w:val="164"/>
        <w:shd w:val="clear" w:fill="F5F5F5"/>
      </w:pPr>
      <w:r>
        <w:t xml:space="preserve">  // 取出事件</w:t>
      </w:r>
    </w:p>
    <w:p w14:paraId="1DE3BBA7">
      <w:pPr>
        <w:pStyle w:val="164"/>
        <w:shd w:val="clear" w:fill="F5F5F5"/>
      </w:pPr>
      <w:r>
        <w:t>EventBus_Publish(ev);</w:t>
      </w:r>
    </w:p>
    <w:p w14:paraId="034350EA">
      <w:pPr>
        <w:pStyle w:val="164"/>
        <w:shd w:val="clear" w:fill="F5F5F5"/>
      </w:pPr>
      <w:r>
        <w:t xml:space="preserve">  // 分发事件给订阅者</w:t>
      </w:r>
    </w:p>
    <w:p w14:paraId="53B8ED6D">
      <w:pPr>
        <w:pStyle w:val="164"/>
        <w:shd w:val="clear" w:fill="F5F5F5"/>
      </w:pPr>
      <w:r>
        <w:t xml:space="preserve">} </w:t>
      </w:r>
    </w:p>
    <w:p w14:paraId="72405DC2">
      <w:pPr>
        <w:pStyle w:val="164"/>
        <w:shd w:val="clear" w:fill="F5F5F5"/>
      </w:pPr>
      <w:r>
        <w:t>}</w:t>
      </w:r>
    </w:p>
    <w:p w14:paraId="478A8F7E">
      <w:r>
        <w:t>这种设计的优势： （1）中断服务程序只需快速入队，不执行复杂逻辑 （2）主循环按顺序处理事件，保证执行顺序 （3）事件处理在主线上下文中执行，可以调用阻塞函数 （4）支持低功耗模式，无事件时进入休眠</w:t>
      </w:r>
    </w:p>
    <w:p w14:paraId="7A5063E7">
      <w:pPr>
        <w:pStyle w:val="4"/>
      </w:pPr>
      <w:r>
        <w:t>2.4 按键消抖与事件生成</w:t>
      </w:r>
    </w:p>
    <w:p w14:paraId="3255FAD7">
      <w:r>
        <w:t>按键消抖是嵌入式系统中常见的问题。本项目采用SysTick定时器实现软件消抖，并支持单击和长按的区分。</w:t>
      </w:r>
    </w:p>
    <w:p w14:paraId="0DFD7B2A">
      <w:r>
        <w:t>消抖原理： 机械按键在按下和释放时会产生抖动，导致电平信号不稳定。软件消抖通过延时检测来确认按键状态。</w:t>
      </w:r>
    </w:p>
    <w:p w14:paraId="6CB2A73E">
      <w:r>
        <w:t>实现流程：</w:t>
      </w:r>
    </w:p>
    <w:p w14:paraId="13A05BDB">
      <w:r>
        <w:t>1. 按键中断触发（EXTI）：    - 配置PB0（OK键）和PB11（BACK键）为外部中断输入    - 下降沿触发，即按键按下时触发中断    - 中断服务程序中发送RAW事件到队列</w:t>
      </w:r>
    </w:p>
    <w:p w14:paraId="7CE60B73">
      <w:r>
        <w:t>2. SysTick定时器消抖：    - 接收到RAW事件后，启动SysTick定时器（10ms周期）    - 在SysTick_Handler中轮询按键电平状态    - 持续检测直到按键释放</w:t>
      </w:r>
    </w:p>
    <w:p w14:paraId="0B88BFDE">
      <w:r>
        <w:t>3. 按键时长判断：    - 使用PressDuration变量累计按键按下时长    - 每10ms增加一次计数    - 根据最终时长判断事件类型</w:t>
      </w:r>
    </w:p>
    <w:p w14:paraId="37000C42">
      <w:r>
        <w:t>核心代码分析：</w:t>
      </w:r>
    </w:p>
    <w:p w14:paraId="4292B741">
      <w:pPr>
        <w:pStyle w:val="164"/>
        <w:shd w:val="clear" w:fill="F5F5F5"/>
      </w:pPr>
      <w:r>
        <w:t>void SysTick_Handler(void) {</w:t>
      </w:r>
    </w:p>
    <w:p w14:paraId="784817C7">
      <w:pPr>
        <w:pStyle w:val="164"/>
        <w:shd w:val="clear" w:fill="F5F5F5"/>
      </w:pPr>
      <w:r>
        <w:t>static EventType eventTemp;</w:t>
      </w:r>
    </w:p>
    <w:p w14:paraId="73A585CB">
      <w:pPr>
        <w:pStyle w:val="164"/>
        <w:shd w:val="clear" w:fill="F5F5F5"/>
      </w:pPr>
      <w:r>
        <w:t>eventTemp = CurrentEvent;</w:t>
      </w:r>
    </w:p>
    <w:p w14:paraId="369B01D4">
      <w:pPr>
        <w:pStyle w:val="164"/>
        <w:shd w:val="clear" w:fill="F5F5F5"/>
      </w:pPr>
      <w:r>
        <w:t>// 检测按键是否仍被按下</w:t>
      </w:r>
    </w:p>
    <w:p w14:paraId="024675DE">
      <w:pPr>
        <w:pStyle w:val="164"/>
        <w:shd w:val="clear" w:fill="F5F5F5"/>
      </w:pPr>
      <w:r>
        <w:t>u8 Key_Pressed = Is_KeyPressed(eventTemp);</w:t>
      </w:r>
    </w:p>
    <w:p w14:paraId="4667D8CB">
      <w:pPr>
        <w:pStyle w:val="164"/>
        <w:shd w:val="clear" w:fill="F5F5F5"/>
      </w:pPr>
      <w:r>
        <w:t>if (Key_Pressed)</w:t>
      </w:r>
    </w:p>
    <w:p w14:paraId="3DE33AD8">
      <w:pPr>
        <w:pStyle w:val="164"/>
        <w:shd w:val="clear" w:fill="F5F5F5"/>
      </w:pPr>
      <w:r>
        <w:t>{</w:t>
      </w:r>
    </w:p>
    <w:p w14:paraId="426344A8">
      <w:pPr>
        <w:pStyle w:val="164"/>
        <w:shd w:val="clear" w:fill="F5F5F5"/>
      </w:pPr>
      <w:r>
        <w:t>// 仍在按下，继续计时</w:t>
      </w:r>
    </w:p>
    <w:p w14:paraId="2BAB1BA3">
      <w:pPr>
        <w:pStyle w:val="164"/>
        <w:shd w:val="clear" w:fill="F5F5F5"/>
      </w:pPr>
      <w:r>
        <w:t>if (PressDuration &lt; 0xFFFF) PressDuration++;</w:t>
      </w:r>
    </w:p>
    <w:p w14:paraId="5708D51D">
      <w:pPr>
        <w:pStyle w:val="164"/>
        <w:shd w:val="clear" w:fill="F5F5F5"/>
      </w:pPr>
      <w:r>
        <w:t>return;</w:t>
      </w:r>
    </w:p>
    <w:p w14:paraId="5D554437">
      <w:pPr>
        <w:pStyle w:val="164"/>
        <w:shd w:val="clear" w:fill="F5F5F5"/>
      </w:pPr>
      <w:r>
        <w:t>}</w:t>
      </w:r>
    </w:p>
    <w:p w14:paraId="0251E94D">
      <w:pPr>
        <w:pStyle w:val="164"/>
        <w:shd w:val="clear" w:fill="F5F5F5"/>
      </w:pPr>
      <w:r>
        <w:t>// 按键已释放，停止定时器</w:t>
      </w:r>
    </w:p>
    <w:p w14:paraId="355CA23F">
      <w:pPr>
        <w:pStyle w:val="164"/>
        <w:shd w:val="clear" w:fill="F5F5F5"/>
      </w:pPr>
      <w:r>
        <w:t>SysTick-&gt;CTRL = 0;</w:t>
      </w:r>
    </w:p>
    <w:p w14:paraId="45DB83E5">
      <w:pPr>
        <w:pStyle w:val="164"/>
        <w:shd w:val="clear" w:fill="F5F5F5"/>
      </w:pPr>
      <w:r>
        <w:t>// 根据时长判断事件类型</w:t>
      </w:r>
    </w:p>
    <w:p w14:paraId="08EF6C18">
      <w:pPr>
        <w:pStyle w:val="164"/>
        <w:shd w:val="clear" w:fill="F5F5F5"/>
      </w:pPr>
      <w:r>
        <w:t>EventType ev_click = EV_NONE;</w:t>
      </w:r>
    </w:p>
    <w:p w14:paraId="1FFF6428">
      <w:pPr>
        <w:pStyle w:val="164"/>
        <w:shd w:val="clear" w:fill="F5F5F5"/>
      </w:pPr>
      <w:r>
        <w:t>EventType ev_long = EV_NONE;</w:t>
      </w:r>
    </w:p>
    <w:p w14:paraId="16583ECD">
      <w:pPr>
        <w:pStyle w:val="164"/>
        <w:shd w:val="clear" w:fill="F5F5F5"/>
      </w:pPr>
      <w:r>
        <w:t>switch (eventTemp)</w:t>
      </w:r>
    </w:p>
    <w:p w14:paraId="484898A9">
      <w:pPr>
        <w:pStyle w:val="164"/>
        <w:shd w:val="clear" w:fill="F5F5F5"/>
      </w:pPr>
      <w:r>
        <w:t>{</w:t>
      </w:r>
    </w:p>
    <w:p w14:paraId="38C64536">
      <w:pPr>
        <w:pStyle w:val="164"/>
        <w:shd w:val="clear" w:fill="F5F5F5"/>
      </w:pPr>
      <w:r>
        <w:t>case EV_KEY_BACK_RAW:</w:t>
      </w:r>
    </w:p>
    <w:p w14:paraId="0A082D02">
      <w:pPr>
        <w:pStyle w:val="164"/>
        <w:shd w:val="clear" w:fill="F5F5F5"/>
      </w:pPr>
      <w:r>
        <w:t>ev_click = EV_KEY_BACK_CLICK;</w:t>
      </w:r>
    </w:p>
    <w:p w14:paraId="1E3A1040">
      <w:pPr>
        <w:pStyle w:val="164"/>
        <w:shd w:val="clear" w:fill="F5F5F5"/>
      </w:pPr>
      <w:r>
        <w:t>ev_long = EV_KEY_BACK_LONGPRESS;</w:t>
      </w:r>
    </w:p>
    <w:p w14:paraId="6853D454">
      <w:pPr>
        <w:pStyle w:val="164"/>
        <w:shd w:val="clear" w:fill="F5F5F5"/>
      </w:pPr>
      <w:r>
        <w:t>break;</w:t>
      </w:r>
    </w:p>
    <w:p w14:paraId="017BAEA5">
      <w:pPr>
        <w:pStyle w:val="164"/>
        <w:shd w:val="clear" w:fill="F5F5F5"/>
      </w:pPr>
      <w:r>
        <w:t>case EV_KEY_OK_RAW:</w:t>
      </w:r>
    </w:p>
    <w:p w14:paraId="38A7C550">
      <w:pPr>
        <w:pStyle w:val="164"/>
        <w:shd w:val="clear" w:fill="F5F5F5"/>
      </w:pPr>
      <w:r>
        <w:t>ev_click = EV_KEY_OK_CLICK;</w:t>
      </w:r>
    </w:p>
    <w:p w14:paraId="5ABEA5AF">
      <w:pPr>
        <w:pStyle w:val="164"/>
        <w:shd w:val="clear" w:fill="F5F5F5"/>
      </w:pPr>
      <w:r>
        <w:t>ev_long = EV_KEY_OK_LONGPRESS;</w:t>
      </w:r>
    </w:p>
    <w:p w14:paraId="39FFAFBC">
      <w:pPr>
        <w:pStyle w:val="164"/>
        <w:shd w:val="clear" w:fill="F5F5F5"/>
      </w:pPr>
      <w:r>
        <w:t>break;</w:t>
      </w:r>
    </w:p>
    <w:p w14:paraId="4F5C7E26">
      <w:pPr>
        <w:pStyle w:val="164"/>
        <w:shd w:val="clear" w:fill="F5F5F5"/>
      </w:pPr>
      <w:r>
        <w:t>}</w:t>
      </w:r>
    </w:p>
    <w:p w14:paraId="4C90A989">
      <w:pPr>
        <w:pStyle w:val="164"/>
        <w:shd w:val="clear" w:fill="F5F5F5"/>
      </w:pPr>
      <w:r>
        <w:t>// 按时长入队对应事件</w:t>
      </w:r>
    </w:p>
    <w:p w14:paraId="4EB0E096">
      <w:pPr>
        <w:pStyle w:val="164"/>
        <w:shd w:val="clear" w:fill="F5F5F5"/>
      </w:pPr>
      <w:r>
        <w:t>if (ev_click != EV_NONE) {</w:t>
      </w:r>
    </w:p>
    <w:p w14:paraId="5D260B58">
      <w:pPr>
        <w:pStyle w:val="164"/>
        <w:shd w:val="clear" w:fill="F5F5F5"/>
      </w:pPr>
      <w:r>
        <w:t>if (PressDuration &lt; 3) {</w:t>
      </w:r>
    </w:p>
    <w:p w14:paraId="62BA4C95">
      <w:pPr>
        <w:pStyle w:val="164"/>
        <w:shd w:val="clear" w:fill="F5F5F5"/>
      </w:pPr>
      <w:r>
        <w:t>// 小于30ms，判定为干扰，忽略</w:t>
      </w:r>
    </w:p>
    <w:p w14:paraId="1FFABC3D">
      <w:pPr>
        <w:pStyle w:val="164"/>
        <w:shd w:val="clear" w:fill="F5F5F5"/>
      </w:pPr>
      <w:r>
        <w:t>}</w:t>
      </w:r>
    </w:p>
    <w:p w14:paraId="692F2A4F">
      <w:pPr>
        <w:pStyle w:val="164"/>
        <w:shd w:val="clear" w:fill="F5F5F5"/>
      </w:pPr>
      <w:r>
        <w:t>else if (PressDuration &lt; 100) {</w:t>
      </w:r>
    </w:p>
    <w:p w14:paraId="5D1542A8">
      <w:pPr>
        <w:pStyle w:val="164"/>
        <w:shd w:val="clear" w:fill="F5F5F5"/>
      </w:pPr>
      <w:r>
        <w:t>// 30ms~1000ms，判定为单击</w:t>
      </w:r>
    </w:p>
    <w:p w14:paraId="08C78DE3">
      <w:pPr>
        <w:pStyle w:val="164"/>
        <w:shd w:val="clear" w:fill="F5F5F5"/>
      </w:pPr>
      <w:r>
        <w:t>EventQueue_Enqueue(ev_click);</w:t>
      </w:r>
    </w:p>
    <w:p w14:paraId="0E96AF8E">
      <w:pPr>
        <w:pStyle w:val="164"/>
        <w:shd w:val="clear" w:fill="F5F5F5"/>
      </w:pPr>
      <w:r>
        <w:t>}</w:t>
      </w:r>
    </w:p>
    <w:p w14:paraId="43D2BBCB">
      <w:pPr>
        <w:pStyle w:val="164"/>
        <w:shd w:val="clear" w:fill="F5F5F5"/>
      </w:pPr>
      <w:r>
        <w:t>else {</w:t>
      </w:r>
    </w:p>
    <w:p w14:paraId="73B16B88">
      <w:pPr>
        <w:pStyle w:val="164"/>
        <w:shd w:val="clear" w:fill="F5F5F5"/>
      </w:pPr>
      <w:r>
        <w:t>// 大于1000ms，判定为长按</w:t>
      </w:r>
    </w:p>
    <w:p w14:paraId="2A09370B">
      <w:pPr>
        <w:pStyle w:val="164"/>
        <w:shd w:val="clear" w:fill="F5F5F5"/>
      </w:pPr>
      <w:r>
        <w:t>EventQueue_Enqueue(ev_long);</w:t>
      </w:r>
    </w:p>
    <w:p w14:paraId="72A0E18C">
      <w:pPr>
        <w:pStyle w:val="164"/>
        <w:shd w:val="clear" w:fill="F5F5F5"/>
      </w:pPr>
      <w:r>
        <w:t>}</w:t>
      </w:r>
    </w:p>
    <w:p w14:paraId="5D10D9F4">
      <w:pPr>
        <w:pStyle w:val="164"/>
        <w:shd w:val="clear" w:fill="F5F5F5"/>
      </w:pPr>
      <w:r>
        <w:t>}</w:t>
      </w:r>
    </w:p>
    <w:p w14:paraId="0381FFE1">
      <w:pPr>
        <w:pStyle w:val="164"/>
        <w:shd w:val="clear" w:fill="F5F5F5"/>
      </w:pPr>
      <w:r>
        <w:t>PressDuration = 0;  // 清零计时 }</w:t>
      </w:r>
    </w:p>
    <w:p w14:paraId="2EAC5C9F">
      <w:r>
        <w:t>设计要点： （1）10ms检测周期，兼顾响应速度和消抖效果 （2）小于30ms的抖动被过滤 （3）30ms~1000ms判定为单击 （4）大于1000ms判定为长按 （5）使用静态变量保持状态，支持多次按键</w:t>
      </w:r>
    </w:p>
    <w:p w14:paraId="2303CF9F">
      <w:pPr>
        <w:pStyle w:val="3"/>
      </w:pPr>
      <w:r>
        <w:t>第三章 菜单系统数据结构剖析</w:t>
      </w:r>
    </w:p>
    <w:p w14:paraId="116C5CAD">
      <w:pPr>
        <w:pStyle w:val="4"/>
      </w:pPr>
      <w:r>
        <w:t>3.1 菜单系统架构设计</w:t>
      </w:r>
    </w:p>
    <w:p w14:paraId="1BB9B8C1">
      <w:r>
        <w:t>菜单系统是本项目最具创新性的设计之一。它采用"双数据结构"设计模式，将菜单的显示布局（队列Queue）和菜单项内容（链表Link）分离，实现了灵活的菜单导航和动画效果。</w:t>
      </w:r>
    </w:p>
    <w:p w14:paraId="788E2EA8">
      <w:r>
        <w:t>设计目标： （1）支持多级菜单嵌套 （2）实现流畅的左右滚动动画 （3）支持菜单项的动态添加和删除 （4）菜单项可以绑定执行函数或子菜单 （5）内存使用高效，适合资源受限的嵌入式系统</w:t>
      </w:r>
    </w:p>
    <w:p w14:paraId="6612E95C">
      <w:r>
        <w:t>核心设计思想：</w:t>
      </w:r>
    </w:p>
    <w:p w14:paraId="79E6BE3D">
      <w:r>
        <w:t>1. 数据与显示分离：    - LinkNode（链表节点）：存储菜单项的实际内容（图标、文字、动作函数、子菜单指针）    - QueueNode（队列节点）：存储菜单项在屏幕上的显示位置和大小    - 通过element指针将两者关联</w:t>
      </w:r>
    </w:p>
    <w:p w14:paraId="46898726">
      <w:r>
        <w:t>2. 环形链表组织菜单项：    - 同一级别的菜单项通过next和last指针形成环形链表    - 支持循环导航（从第一个可以跳到最后一个）    - 便于实现左右滚动效果</w:t>
      </w:r>
    </w:p>
    <w:p w14:paraId="0830D28C">
      <w:r>
        <w:t>3. 队列管理显示位置：    - 5个QueueNode对应屏幕上的5个显示位置    - 中间位置（mid）是当前选中项，显示较大    - 两侧位置显示相邻项，尺寸较小    - 最外侧两个位置用于动画缓冲（屏幕外）</w:t>
      </w:r>
    </w:p>
    <w:p w14:paraId="65177766">
      <w:r>
        <w:t>这种设计的精妙之处在于：当用户旋转编码器时，只需要改变QueueNode的element指针指向，就可以实现菜单项的"滚动"效果，而不需要移动任何实际的图像数据。</w:t>
      </w:r>
    </w:p>
    <w:p w14:paraId="5F016EEF">
      <w:pPr>
        <w:pStyle w:val="4"/>
      </w:pPr>
      <w:r>
        <w:t>3.2 链表数据结构详解</w:t>
      </w:r>
    </w:p>
    <w:p w14:paraId="70C0E4E4">
      <w:r>
        <w:t>链表（Link）是菜单项的容器，负责存储和管理同级别的所有菜单项。</w:t>
      </w:r>
    </w:p>
    <w:p w14:paraId="7E794E82">
      <w:r>
        <w:t>核心数据结构定义：</w:t>
      </w:r>
    </w:p>
    <w:p w14:paraId="6BCE84EE">
      <w:pPr>
        <w:pStyle w:val="164"/>
        <w:shd w:val="clear" w:fill="F5F5F5"/>
      </w:pPr>
      <w:r>
        <w:t>// 链表节点结构体typedef struct LinkNode {</w:t>
      </w:r>
    </w:p>
    <w:p w14:paraId="3F98E385">
      <w:pPr>
        <w:pStyle w:val="164"/>
        <w:shd w:val="clear" w:fill="F5F5F5"/>
      </w:pPr>
      <w:r>
        <w:t>uint8_t id;</w:t>
      </w:r>
    </w:p>
    <w:p w14:paraId="5200E2B2">
      <w:pPr>
        <w:pStyle w:val="164"/>
        <w:shd w:val="clear" w:fill="F5F5F5"/>
      </w:pPr>
      <w:r>
        <w:t>// 节点标识（如'A'、'B'、'C'等）</w:t>
      </w:r>
    </w:p>
    <w:p w14:paraId="73331310">
      <w:pPr>
        <w:pStyle w:val="164"/>
        <w:shd w:val="clear" w:fill="F5F5F5"/>
      </w:pPr>
      <w:r>
        <w:t>const uint8_t *Image;</w:t>
      </w:r>
    </w:p>
    <w:p w14:paraId="1C6B8356">
      <w:pPr>
        <w:pStyle w:val="164"/>
        <w:shd w:val="clear" w:fill="F5F5F5"/>
      </w:pPr>
      <w:r>
        <w:t>// 图标图像数据指针</w:t>
      </w:r>
    </w:p>
    <w:p w14:paraId="4763D0AF">
      <w:pPr>
        <w:pStyle w:val="164"/>
        <w:shd w:val="clear" w:fill="F5F5F5"/>
      </w:pPr>
      <w:r>
        <w:t>const char *Str;</w:t>
      </w:r>
    </w:p>
    <w:p w14:paraId="177C3F41">
      <w:pPr>
        <w:pStyle w:val="164"/>
        <w:shd w:val="clear" w:fill="F5F5F5"/>
      </w:pPr>
      <w:r>
        <w:t>// 文字描述</w:t>
      </w:r>
    </w:p>
    <w:p w14:paraId="0A139505">
      <w:pPr>
        <w:pStyle w:val="164"/>
        <w:shd w:val="clear" w:fill="F5F5F5"/>
      </w:pPr>
      <w:r>
        <w:t>struct LinkNode *next;</w:t>
      </w:r>
    </w:p>
    <w:p w14:paraId="294F7A68">
      <w:pPr>
        <w:pStyle w:val="164"/>
        <w:shd w:val="clear" w:fill="F5F5F5"/>
      </w:pPr>
      <w:r>
        <w:t>// 下一个节点指针</w:t>
      </w:r>
    </w:p>
    <w:p w14:paraId="45859B1F">
      <w:pPr>
        <w:pStyle w:val="164"/>
        <w:shd w:val="clear" w:fill="F5F5F5"/>
      </w:pPr>
      <w:r>
        <w:t>struct LinkNode *last;</w:t>
      </w:r>
    </w:p>
    <w:p w14:paraId="413FF31A">
      <w:pPr>
        <w:pStyle w:val="164"/>
        <w:shd w:val="clear" w:fill="F5F5F5"/>
      </w:pPr>
      <w:r>
        <w:t>// 上一个节点指针</w:t>
      </w:r>
    </w:p>
    <w:p w14:paraId="202B4B68">
      <w:pPr>
        <w:pStyle w:val="164"/>
        <w:shd w:val="clear" w:fill="F5F5F5"/>
      </w:pPr>
      <w:r>
        <w:t>struct Link *ChildMenuLink;</w:t>
      </w:r>
    </w:p>
    <w:p w14:paraId="5CF4BDDC">
      <w:pPr>
        <w:pStyle w:val="164"/>
        <w:shd w:val="clear" w:fill="F5F5F5"/>
      </w:pPr>
      <w:r>
        <w:t>// 子菜单链表指针</w:t>
      </w:r>
    </w:p>
    <w:p w14:paraId="15A95BF1">
      <w:pPr>
        <w:pStyle w:val="164"/>
        <w:shd w:val="clear" w:fill="F5F5F5"/>
      </w:pPr>
      <w:r>
        <w:t>void (*Action)(void);</w:t>
      </w:r>
    </w:p>
    <w:p w14:paraId="1827B669">
      <w:pPr>
        <w:pStyle w:val="164"/>
        <w:shd w:val="clear" w:fill="F5F5F5"/>
      </w:pPr>
      <w:r>
        <w:t>// 动作函数指针</w:t>
      </w:r>
    </w:p>
    <w:p w14:paraId="2E98BD4B">
      <w:pPr>
        <w:pStyle w:val="164"/>
        <w:shd w:val="clear" w:fill="F5F5F5"/>
      </w:pPr>
      <w:r>
        <w:t>} LinkNode;</w:t>
      </w:r>
    </w:p>
    <w:p w14:paraId="163B2EC7">
      <w:pPr>
        <w:pStyle w:val="164"/>
        <w:shd w:val="clear" w:fill="F5F5F5"/>
      </w:pPr>
      <w:r>
        <w:t>// 链表控制结构体typedef struct Link {</w:t>
      </w:r>
    </w:p>
    <w:p w14:paraId="40075246">
      <w:pPr>
        <w:pStyle w:val="164"/>
        <w:shd w:val="clear" w:fill="F5F5F5"/>
      </w:pPr>
      <w:r>
        <w:t>LinkNode *head;</w:t>
      </w:r>
    </w:p>
    <w:p w14:paraId="75033268">
      <w:pPr>
        <w:pStyle w:val="164"/>
        <w:shd w:val="clear" w:fill="F5F5F5"/>
      </w:pPr>
      <w:r>
        <w:t xml:space="preserve">  // 链表头指针</w:t>
      </w:r>
    </w:p>
    <w:p w14:paraId="060C2126">
      <w:pPr>
        <w:pStyle w:val="164"/>
        <w:shd w:val="clear" w:fill="F5F5F5"/>
      </w:pPr>
      <w:r>
        <w:t>LinkNode *tail;</w:t>
      </w:r>
    </w:p>
    <w:p w14:paraId="20A7F55C">
      <w:pPr>
        <w:pStyle w:val="164"/>
        <w:shd w:val="clear" w:fill="F5F5F5"/>
      </w:pPr>
      <w:r>
        <w:t xml:space="preserve">  // 链表尾指针</w:t>
      </w:r>
    </w:p>
    <w:p w14:paraId="715EF2E2">
      <w:pPr>
        <w:pStyle w:val="164"/>
        <w:shd w:val="clear" w:fill="F5F5F5"/>
      </w:pPr>
      <w:r>
        <w:t>} Link;</w:t>
      </w:r>
    </w:p>
    <w:p w14:paraId="5D57495C">
      <w:r>
        <w:t>链表初始化函数：</w:t>
      </w:r>
    </w:p>
    <w:p w14:paraId="770A72E2">
      <w:r>
        <w:t>Link* Link_Init(uint8_t ID, const uint8_t *img, const char *str, void (*action)(void)) {     // 1. 申请堆内存     Link *NewLink = (Link *)malloc(sizeof(Link));     LinkNode *HeadNode = (LinkNode *)malloc(sizeof(LinkNode));</w:t>
      </w:r>
    </w:p>
    <w:p w14:paraId="53C39DA5">
      <w:pPr>
        <w:pStyle w:val="164"/>
        <w:shd w:val="clear" w:fill="F5F5F5"/>
      </w:pPr>
      <w:r>
        <w:t>if (HeadNode == NULL) return NewLink;</w:t>
      </w:r>
    </w:p>
    <w:p w14:paraId="7BDF8844">
      <w:pPr>
        <w:pStyle w:val="164"/>
        <w:shd w:val="clear" w:fill="F5F5F5"/>
      </w:pPr>
      <w:r>
        <w:t>// 2. 初始化头节点</w:t>
      </w:r>
    </w:p>
    <w:p w14:paraId="38538E60">
      <w:pPr>
        <w:pStyle w:val="164"/>
        <w:shd w:val="clear" w:fill="F5F5F5"/>
      </w:pPr>
      <w:r>
        <w:t>HeadNode-&gt;id = ID;</w:t>
      </w:r>
    </w:p>
    <w:p w14:paraId="20CA5406">
      <w:pPr>
        <w:pStyle w:val="164"/>
        <w:shd w:val="clear" w:fill="F5F5F5"/>
      </w:pPr>
      <w:r>
        <w:t>HeadNode-&gt;Image = img;</w:t>
      </w:r>
    </w:p>
    <w:p w14:paraId="74DDE914">
      <w:pPr>
        <w:pStyle w:val="164"/>
        <w:shd w:val="clear" w:fill="F5F5F5"/>
      </w:pPr>
      <w:r>
        <w:t>HeadNode-&gt;Str = str;</w:t>
      </w:r>
    </w:p>
    <w:p w14:paraId="4379E77E">
      <w:pPr>
        <w:pStyle w:val="164"/>
        <w:shd w:val="clear" w:fill="F5F5F5"/>
      </w:pPr>
      <w:r>
        <w:t>HeadNode-&gt;next = NULL;</w:t>
      </w:r>
    </w:p>
    <w:p w14:paraId="3738EF75">
      <w:pPr>
        <w:pStyle w:val="164"/>
        <w:shd w:val="clear" w:fill="F5F5F5"/>
      </w:pPr>
      <w:r>
        <w:t>HeadNode-&gt;last = NULL;</w:t>
      </w:r>
    </w:p>
    <w:p w14:paraId="0960F416">
      <w:pPr>
        <w:pStyle w:val="164"/>
        <w:shd w:val="clear" w:fill="F5F5F5"/>
      </w:pPr>
      <w:r>
        <w:t>HeadNode-&gt;Action = action;</w:t>
      </w:r>
    </w:p>
    <w:p w14:paraId="242764B4">
      <w:pPr>
        <w:pStyle w:val="164"/>
        <w:shd w:val="clear" w:fill="F5F5F5"/>
      </w:pPr>
      <w:r>
        <w:t>HeadNode-&gt;ChildMenuLink = NULL;</w:t>
      </w:r>
    </w:p>
    <w:p w14:paraId="43F27BF9">
      <w:pPr>
        <w:pStyle w:val="164"/>
        <w:shd w:val="clear" w:fill="F5F5F5"/>
      </w:pPr>
      <w:r>
        <w:t>// 3. 配置连接关系</w:t>
      </w:r>
    </w:p>
    <w:p w14:paraId="146C59BF">
      <w:pPr>
        <w:pStyle w:val="164"/>
        <w:shd w:val="clear" w:fill="F5F5F5"/>
      </w:pPr>
      <w:r>
        <w:t>NewLink-&gt;head = NewLink-&gt;tail = HeadNode;</w:t>
      </w:r>
    </w:p>
    <w:p w14:paraId="40BE30D1">
      <w:pPr>
        <w:pStyle w:val="164"/>
        <w:shd w:val="clear" w:fill="F5F5F5"/>
      </w:pPr>
      <w:r>
        <w:t>return NewLink;</w:t>
      </w:r>
    </w:p>
    <w:p w14:paraId="06A19035">
      <w:pPr>
        <w:pStyle w:val="164"/>
        <w:shd w:val="clear" w:fill="F5F5F5"/>
      </w:pPr>
      <w:r>
        <w:t>}</w:t>
      </w:r>
    </w:p>
    <w:p w14:paraId="2DC3AEE8">
      <w:r>
        <w:t>链表添加节点函数：</w:t>
      </w:r>
    </w:p>
    <w:p w14:paraId="11089AD0">
      <w:r>
        <w:t>BitAction Link_PushBack(Link *lk, uint8_t id, const uint8_t *img,                          const char *str, void (*action)(void)) {     if (lk == NULL) return 0;</w:t>
      </w:r>
    </w:p>
    <w:p w14:paraId="3D2EFCA2">
      <w:pPr>
        <w:pStyle w:val="164"/>
        <w:shd w:val="clear" w:fill="F5F5F5"/>
      </w:pPr>
      <w:r>
        <w:t>// 1. 新建节点</w:t>
      </w:r>
    </w:p>
    <w:p w14:paraId="566BC7E7">
      <w:pPr>
        <w:pStyle w:val="164"/>
        <w:shd w:val="clear" w:fill="F5F5F5"/>
      </w:pPr>
      <w:r>
        <w:t>LinkNode *NewNode = (LinkNode *)malloc(sizeof(LinkNode));</w:t>
      </w:r>
    </w:p>
    <w:p w14:paraId="0C4ABA48">
      <w:pPr>
        <w:pStyle w:val="164"/>
        <w:shd w:val="clear" w:fill="F5F5F5"/>
      </w:pPr>
      <w:r>
        <w:t>if (NewNode == NULL) return 0;</w:t>
      </w:r>
    </w:p>
    <w:p w14:paraId="49636592">
      <w:pPr>
        <w:pStyle w:val="164"/>
        <w:shd w:val="clear" w:fill="F5F5F5"/>
      </w:pPr>
      <w:r>
        <w:t>// 2. 填充数据</w:t>
      </w:r>
    </w:p>
    <w:p w14:paraId="5E88E826">
      <w:pPr>
        <w:pStyle w:val="164"/>
        <w:shd w:val="clear" w:fill="F5F5F5"/>
      </w:pPr>
      <w:r>
        <w:t>NewNode-&gt;id = id;</w:t>
      </w:r>
    </w:p>
    <w:p w14:paraId="4520DE8D">
      <w:pPr>
        <w:pStyle w:val="164"/>
        <w:shd w:val="clear" w:fill="F5F5F5"/>
      </w:pPr>
      <w:r>
        <w:t>NewNode-&gt;Image = img;</w:t>
      </w:r>
    </w:p>
    <w:p w14:paraId="47BBEE6F">
      <w:pPr>
        <w:pStyle w:val="164"/>
        <w:shd w:val="clear" w:fill="F5F5F5"/>
      </w:pPr>
      <w:r>
        <w:t>NewNode-&gt;Str = str;</w:t>
      </w:r>
    </w:p>
    <w:p w14:paraId="4B2EEF1A">
      <w:pPr>
        <w:pStyle w:val="164"/>
        <w:shd w:val="clear" w:fill="F5F5F5"/>
      </w:pPr>
      <w:r>
        <w:t>NewNode-&gt;Action = action;</w:t>
      </w:r>
    </w:p>
    <w:p w14:paraId="4F2E2869">
      <w:pPr>
        <w:pStyle w:val="164"/>
        <w:shd w:val="clear" w:fill="F5F5F5"/>
      </w:pPr>
      <w:r>
        <w:t>NewNode-&gt;ChildMenuLink = NULL;</w:t>
      </w:r>
    </w:p>
    <w:p w14:paraId="516283B8">
      <w:pPr>
        <w:pStyle w:val="164"/>
        <w:shd w:val="clear" w:fill="F5F5F5"/>
      </w:pPr>
      <w:r>
        <w:t>// 3. 关键：形成环形链表</w:t>
      </w:r>
    </w:p>
    <w:p w14:paraId="7B034582">
      <w:pPr>
        <w:pStyle w:val="164"/>
        <w:shd w:val="clear" w:fill="F5F5F5"/>
      </w:pPr>
      <w:r>
        <w:t>NewNode-&gt;next = lk-&gt;head;</w:t>
      </w:r>
    </w:p>
    <w:p w14:paraId="0B1934AA">
      <w:pPr>
        <w:pStyle w:val="164"/>
        <w:shd w:val="clear" w:fill="F5F5F5"/>
      </w:pPr>
      <w:r>
        <w:t>// 新节点的next指向头节点</w:t>
      </w:r>
    </w:p>
    <w:p w14:paraId="328F6D54">
      <w:pPr>
        <w:pStyle w:val="164"/>
        <w:shd w:val="clear" w:fill="F5F5F5"/>
      </w:pPr>
      <w:r>
        <w:t>NewNode-&gt;last = lk-&gt;tail;</w:t>
      </w:r>
    </w:p>
    <w:p w14:paraId="3F9D698B">
      <w:pPr>
        <w:pStyle w:val="164"/>
        <w:shd w:val="clear" w:fill="F5F5F5"/>
      </w:pPr>
      <w:r>
        <w:t>// 新节点的last指向原尾节点</w:t>
      </w:r>
    </w:p>
    <w:p w14:paraId="38B56618">
      <w:pPr>
        <w:pStyle w:val="164"/>
        <w:shd w:val="clear" w:fill="F5F5F5"/>
      </w:pPr>
      <w:r>
        <w:t>// 4. 更新连接关系</w:t>
      </w:r>
    </w:p>
    <w:p w14:paraId="5E2EDA9C">
      <w:pPr>
        <w:pStyle w:val="164"/>
        <w:shd w:val="clear" w:fill="F5F5F5"/>
      </w:pPr>
      <w:r>
        <w:t>lk-&gt;tail-&gt;next = NewNode;</w:t>
      </w:r>
    </w:p>
    <w:p w14:paraId="7C1B9A85">
      <w:pPr>
        <w:pStyle w:val="164"/>
        <w:shd w:val="clear" w:fill="F5F5F5"/>
      </w:pPr>
      <w:r>
        <w:t>// 原尾节点的next指向新节点</w:t>
      </w:r>
    </w:p>
    <w:p w14:paraId="7486C481">
      <w:pPr>
        <w:pStyle w:val="164"/>
        <w:shd w:val="clear" w:fill="F5F5F5"/>
      </w:pPr>
      <w:r>
        <w:t>lk-&gt;head-&gt;last = NewNode;</w:t>
      </w:r>
    </w:p>
    <w:p w14:paraId="3F31D338">
      <w:pPr>
        <w:pStyle w:val="164"/>
        <w:shd w:val="clear" w:fill="F5F5F5"/>
      </w:pPr>
      <w:r>
        <w:t>// 头节点的last指向新节点（保持环形）</w:t>
      </w:r>
    </w:p>
    <w:p w14:paraId="3978CB88">
      <w:pPr>
        <w:pStyle w:val="164"/>
        <w:shd w:val="clear" w:fill="F5F5F5"/>
      </w:pPr>
      <w:r>
        <w:t>// 5. 更新尾指针</w:t>
      </w:r>
    </w:p>
    <w:p w14:paraId="2799A4ED">
      <w:pPr>
        <w:pStyle w:val="164"/>
        <w:shd w:val="clear" w:fill="F5F5F5"/>
      </w:pPr>
      <w:r>
        <w:t>lk-&gt;tail = NewNode;</w:t>
      </w:r>
    </w:p>
    <w:p w14:paraId="644E7A2B">
      <w:pPr>
        <w:pStyle w:val="164"/>
        <w:shd w:val="clear" w:fill="F5F5F5"/>
      </w:pPr>
      <w:r>
        <w:t>return 1;</w:t>
      </w:r>
    </w:p>
    <w:p w14:paraId="3215A278">
      <w:pPr>
        <w:pStyle w:val="164"/>
        <w:shd w:val="clear" w:fill="F5F5F5"/>
      </w:pPr>
      <w:r>
        <w:t>}</w:t>
      </w:r>
    </w:p>
    <w:p w14:paraId="4D960C3D">
      <w:r>
        <w:t>环形链表的特性：</w:t>
      </w:r>
    </w:p>
    <w:p w14:paraId="6686CBA9">
      <w:r>
        <w:t>假设有5个节点A、B、C、D、E形成环形链表：</w:t>
      </w:r>
    </w:p>
    <w:p w14:paraId="7F262032">
      <w:pPr>
        <w:pStyle w:val="164"/>
        <w:shd w:val="clear" w:fill="F5F5F5"/>
      </w:pPr>
      <w:r>
        <w:t>┌─────────────────────────────────────┐     │                                     │     ▼                                     │ ┌───────┐    ┌───────┐    ┌───────┐    ┌───────┐    ┌───────┐ │   A   │───→│   B   │───→│   C   │───→│   D   │───→│   E   │ │       │←───│       │←───│       │←───│       │←───│       │ └───────┘    └───────┘    └───────┘    └───────┘    └───────┘     ▲                                                       │     └───────────────────────────────────────────────────────┘</w:t>
      </w:r>
    </w:p>
    <w:p w14:paraId="5122C7AC">
      <w:r>
        <w:t>环形链表的优势： （1）支持循环导航，从最后一个节点可以方便地回到第一个 （2）无需特殊处理边界情况 （3）左右滚动时只需要移动指针，无需移动数据</w:t>
      </w:r>
    </w:p>
    <w:p w14:paraId="67348106">
      <w:r>
        <w:t>内存管理注意事项： （1）使用malloc动态分配内存，需要确保堆空间充足 （2）节点释放时需要遍历整个链表 （3）建议在系统初始化时一次性创建菜单结构，运行期间不再动态分配</w:t>
      </w:r>
    </w:p>
    <w:p w14:paraId="5707BD79">
      <w:pPr>
        <w:pStyle w:val="4"/>
      </w:pPr>
      <w:r>
        <w:t>3.3 队列数据结构详解</w:t>
      </w:r>
    </w:p>
    <w:p w14:paraId="1A73EC8D">
      <w:r>
        <w:t>队列（Queue）负责管理菜单项在屏幕上的显示位置和大小。5个QueueNode对应5个显示槽位，形成线性队列结构。</w:t>
      </w:r>
    </w:p>
    <w:p w14:paraId="6A687011">
      <w:r>
        <w:t>核心数据结构定义：</w:t>
      </w:r>
    </w:p>
    <w:p w14:paraId="22D89CF1">
      <w:pPr>
        <w:pStyle w:val="164"/>
        <w:shd w:val="clear" w:fill="F5F5F5"/>
      </w:pPr>
      <w:r>
        <w:t>// 队列节点结构体typedef struct QueueNode {</w:t>
      </w:r>
    </w:p>
    <w:p w14:paraId="77624C1B">
      <w:pPr>
        <w:pStyle w:val="164"/>
        <w:shd w:val="clear" w:fill="F5F5F5"/>
      </w:pPr>
      <w:r>
        <w:t>uint8_t sequence;</w:t>
      </w:r>
    </w:p>
    <w:p w14:paraId="6006C420">
      <w:pPr>
        <w:pStyle w:val="164"/>
        <w:shd w:val="clear" w:fill="F5F5F5"/>
      </w:pPr>
      <w:r>
        <w:t>// 节点序号（0-4）</w:t>
      </w:r>
    </w:p>
    <w:p w14:paraId="19C06E5B">
      <w:pPr>
        <w:pStyle w:val="164"/>
        <w:shd w:val="clear" w:fill="F5F5F5"/>
      </w:pPr>
      <w:r>
        <w:t>uint8_t block[4];</w:t>
      </w:r>
    </w:p>
    <w:p w14:paraId="0F468569">
      <w:pPr>
        <w:pStyle w:val="164"/>
        <w:shd w:val="clear" w:fill="F5F5F5"/>
      </w:pPr>
      <w:r>
        <w:t>// 显示区域 [行, 列, 高, 宽]</w:t>
      </w:r>
    </w:p>
    <w:p w14:paraId="35165320">
      <w:pPr>
        <w:pStyle w:val="164"/>
        <w:shd w:val="clear" w:fill="F5F5F5"/>
      </w:pPr>
      <w:r>
        <w:t>LinkNode *element;</w:t>
      </w:r>
    </w:p>
    <w:p w14:paraId="098E1631">
      <w:pPr>
        <w:pStyle w:val="164"/>
        <w:shd w:val="clear" w:fill="F5F5F5"/>
      </w:pPr>
      <w:r>
        <w:t>// 指向当前显示的链表节点</w:t>
      </w:r>
    </w:p>
    <w:p w14:paraId="2E8EF917">
      <w:pPr>
        <w:pStyle w:val="164"/>
        <w:shd w:val="clear" w:fill="F5F5F5"/>
      </w:pPr>
      <w:r>
        <w:t>struct QueueNode *next;</w:t>
      </w:r>
    </w:p>
    <w:p w14:paraId="7A3781E9">
      <w:pPr>
        <w:pStyle w:val="164"/>
        <w:shd w:val="clear" w:fill="F5F5F5"/>
      </w:pPr>
      <w:r>
        <w:t>// 下一个队列节点</w:t>
      </w:r>
    </w:p>
    <w:p w14:paraId="6C9B5294">
      <w:pPr>
        <w:pStyle w:val="164"/>
        <w:shd w:val="clear" w:fill="F5F5F5"/>
      </w:pPr>
      <w:r>
        <w:t>} QueueNode;</w:t>
      </w:r>
    </w:p>
    <w:p w14:paraId="75D31444">
      <w:pPr>
        <w:pStyle w:val="164"/>
        <w:shd w:val="clear" w:fill="F5F5F5"/>
      </w:pPr>
      <w:r>
        <w:t>// 队列控制结构体typedef struct Queue {</w:t>
      </w:r>
    </w:p>
    <w:p w14:paraId="6C5F84DD">
      <w:pPr>
        <w:pStyle w:val="164"/>
        <w:shd w:val="clear" w:fill="F5F5F5"/>
      </w:pPr>
      <w:r>
        <w:t>QueueNode *head;</w:t>
      </w:r>
    </w:p>
    <w:p w14:paraId="55A7CEEE">
      <w:pPr>
        <w:pStyle w:val="164"/>
        <w:shd w:val="clear" w:fill="F5F5F5"/>
      </w:pPr>
      <w:r>
        <w:t>// 队列头（最左侧隐藏位置）</w:t>
      </w:r>
    </w:p>
    <w:p w14:paraId="18C891F6">
      <w:pPr>
        <w:pStyle w:val="164"/>
        <w:shd w:val="clear" w:fill="F5F5F5"/>
      </w:pPr>
      <w:r>
        <w:t>QueueNode *mid;</w:t>
      </w:r>
    </w:p>
    <w:p w14:paraId="3D377D62">
      <w:pPr>
        <w:pStyle w:val="164"/>
        <w:shd w:val="clear" w:fill="F5F5F5"/>
      </w:pPr>
      <w:r>
        <w:t>// 队列中间（当前选中项）</w:t>
      </w:r>
    </w:p>
    <w:p w14:paraId="14404FC0">
      <w:pPr>
        <w:pStyle w:val="164"/>
        <w:shd w:val="clear" w:fill="F5F5F5"/>
      </w:pPr>
      <w:r>
        <w:t>QueueNode *tail;</w:t>
      </w:r>
    </w:p>
    <w:p w14:paraId="7115BC0B">
      <w:pPr>
        <w:pStyle w:val="164"/>
        <w:shd w:val="clear" w:fill="F5F5F5"/>
      </w:pPr>
      <w:r>
        <w:t>// 队列尾（最右侧隐藏位置）</w:t>
      </w:r>
    </w:p>
    <w:p w14:paraId="5559BF7C">
      <w:pPr>
        <w:pStyle w:val="164"/>
        <w:shd w:val="clear" w:fill="F5F5F5"/>
      </w:pPr>
      <w:r>
        <w:t>uint8_t Floor;</w:t>
      </w:r>
    </w:p>
    <w:p w14:paraId="13F33BFB">
      <w:pPr>
        <w:pStyle w:val="164"/>
        <w:shd w:val="clear" w:fill="F5F5F5"/>
      </w:pPr>
      <w:r>
        <w:t>// 菜单层级</w:t>
      </w:r>
    </w:p>
    <w:p w14:paraId="44538FD9">
      <w:pPr>
        <w:pStyle w:val="164"/>
        <w:shd w:val="clear" w:fill="F5F5F5"/>
      </w:pPr>
      <w:r>
        <w:t>struct Queue *Parent;</w:t>
      </w:r>
    </w:p>
    <w:p w14:paraId="2C888BC5">
      <w:pPr>
        <w:pStyle w:val="164"/>
        <w:shd w:val="clear" w:fill="F5F5F5"/>
      </w:pPr>
      <w:r>
        <w:t>// 父菜单队列指针</w:t>
      </w:r>
    </w:p>
    <w:p w14:paraId="5B795C66">
      <w:pPr>
        <w:pStyle w:val="164"/>
        <w:shd w:val="clear" w:fill="F5F5F5"/>
      </w:pPr>
      <w:r>
        <w:t>} Queue;</w:t>
      </w:r>
    </w:p>
    <w:p w14:paraId="45FFA0BC">
      <w:r>
        <w:t>队列初始化函数：</w:t>
      </w:r>
    </w:p>
    <w:p w14:paraId="49AE88D8">
      <w:pPr>
        <w:pStyle w:val="164"/>
        <w:shd w:val="clear" w:fill="F5F5F5"/>
      </w:pPr>
      <w:r>
        <w:t>Queue* Queue_Init(const Link* lk, const u8 floor) {     Queue *NewQueue = (Queue *)malloc(sizeof(Queue));</w:t>
      </w:r>
    </w:p>
    <w:p w14:paraId="057DF379">
      <w:pPr>
        <w:pStyle w:val="164"/>
        <w:shd w:val="clear" w:fill="F5F5F5"/>
      </w:pPr>
      <w:r>
        <w:t>// 为5个队列节点申请内存</w:t>
      </w:r>
    </w:p>
    <w:p w14:paraId="14603459">
      <w:pPr>
        <w:pStyle w:val="164"/>
        <w:shd w:val="clear" w:fill="F5F5F5"/>
      </w:pPr>
      <w:r>
        <w:t>QueueNode *NewQNode0 = (QueueNode *)malloc(sizeof(QueueNode));</w:t>
      </w:r>
    </w:p>
    <w:p w14:paraId="18E2F5F5">
      <w:pPr>
        <w:pStyle w:val="164"/>
        <w:shd w:val="clear" w:fill="F5F5F5"/>
      </w:pPr>
      <w:r>
        <w:t>QueueNode *NewQNode1 = (QueueNode *)malloc(sizeof(QueueNode));</w:t>
      </w:r>
    </w:p>
    <w:p w14:paraId="1DD915EC">
      <w:pPr>
        <w:pStyle w:val="164"/>
        <w:shd w:val="clear" w:fill="F5F5F5"/>
      </w:pPr>
      <w:r>
        <w:t>QueueNode *NewQNode2 = (QueueNode *)malloc(sizeof(QueueNode));</w:t>
      </w:r>
    </w:p>
    <w:p w14:paraId="07B485B9">
      <w:pPr>
        <w:pStyle w:val="164"/>
        <w:shd w:val="clear" w:fill="F5F5F5"/>
      </w:pPr>
      <w:r>
        <w:t>QueueNode *NewQNode3 = (QueueNode *)malloc(sizeof(QueueNode));</w:t>
      </w:r>
    </w:p>
    <w:p w14:paraId="48AE1A86">
      <w:pPr>
        <w:pStyle w:val="164"/>
        <w:shd w:val="clear" w:fill="F5F5F5"/>
      </w:pPr>
      <w:r>
        <w:t>QueueNode *NewQNode4 = (QueueNode *)malloc(sizeof(QueueNode));</w:t>
      </w:r>
    </w:p>
    <w:p w14:paraId="7B256360">
      <w:pPr>
        <w:pStyle w:val="164"/>
        <w:shd w:val="clear" w:fill="F5F5F5"/>
      </w:pPr>
      <w:r>
        <w:t>// 内存分配失败处理</w:t>
      </w:r>
    </w:p>
    <w:p w14:paraId="6DAF8D07">
      <w:pPr>
        <w:pStyle w:val="164"/>
        <w:shd w:val="clear" w:fill="F5F5F5"/>
      </w:pPr>
      <w:r>
        <w:t>if(NewQNode4 == NULL) {</w:t>
      </w:r>
    </w:p>
    <w:p w14:paraId="76B8593F">
      <w:pPr>
        <w:pStyle w:val="164"/>
        <w:shd w:val="clear" w:fill="F5F5F5"/>
      </w:pPr>
      <w:r>
        <w:t>OLED_ClearBuf();</w:t>
      </w:r>
    </w:p>
    <w:p w14:paraId="510F2F08">
      <w:pPr>
        <w:pStyle w:val="164"/>
        <w:shd w:val="clear" w:fill="F5F5F5"/>
      </w:pPr>
      <w:r>
        <w:t>OLED_ShowString(25, 5, "Heap Error", 1, 16, 8);</w:t>
      </w:r>
    </w:p>
    <w:p w14:paraId="22815373">
      <w:pPr>
        <w:pStyle w:val="164"/>
        <w:shd w:val="clear" w:fill="F5F5F5"/>
      </w:pPr>
      <w:r>
        <w:t>OLED_Update();</w:t>
      </w:r>
    </w:p>
    <w:p w14:paraId="6B08B32B">
      <w:pPr>
        <w:pStyle w:val="164"/>
        <w:shd w:val="clear" w:fill="F5F5F5"/>
      </w:pPr>
      <w:r>
        <w:t>return 0;</w:t>
      </w:r>
    </w:p>
    <w:p w14:paraId="60B8BE09">
      <w:pPr>
        <w:pStyle w:val="164"/>
        <w:shd w:val="clear" w:fill="F5F5F5"/>
      </w:pPr>
      <w:r>
        <w:t>}</w:t>
      </w:r>
    </w:p>
    <w:p w14:paraId="087ECE98">
      <w:pPr>
        <w:pStyle w:val="164"/>
        <w:shd w:val="clear" w:fill="F5F5F5"/>
      </w:pPr>
      <w:r>
        <w:t>// 配置队列控制结构</w:t>
      </w:r>
    </w:p>
    <w:p w14:paraId="04D6696C">
      <w:pPr>
        <w:pStyle w:val="164"/>
        <w:shd w:val="clear" w:fill="F5F5F5"/>
      </w:pPr>
      <w:r>
        <w:t>NewQueue-&gt;head = NewQNode0;</w:t>
      </w:r>
    </w:p>
    <w:p w14:paraId="1461FEA0">
      <w:pPr>
        <w:pStyle w:val="164"/>
        <w:shd w:val="clear" w:fill="F5F5F5"/>
      </w:pPr>
      <w:r>
        <w:t>NewQueue-&gt;mid = NewQNode2;</w:t>
      </w:r>
    </w:p>
    <w:p w14:paraId="5681CBAC">
      <w:pPr>
        <w:pStyle w:val="164"/>
        <w:shd w:val="clear" w:fill="F5F5F5"/>
      </w:pPr>
      <w:r>
        <w:t>NewQueue-&gt;tail = NewQNode4;</w:t>
      </w:r>
    </w:p>
    <w:p w14:paraId="4F4478AA">
      <w:pPr>
        <w:pStyle w:val="164"/>
        <w:shd w:val="clear" w:fill="F5F5F5"/>
      </w:pPr>
      <w:r>
        <w:t>NewQueue-&gt;Floor = floor;</w:t>
      </w:r>
    </w:p>
    <w:p w14:paraId="1F18FD7A">
      <w:pPr>
        <w:pStyle w:val="164"/>
        <w:shd w:val="clear" w:fill="F5F5F5"/>
      </w:pPr>
      <w:r>
        <w:t>NewQueue-&gt;Parent = NULL;</w:t>
      </w:r>
    </w:p>
    <w:p w14:paraId="6703ACB0">
      <w:pPr>
        <w:pStyle w:val="164"/>
        <w:shd w:val="clear" w:fill="F5F5F5"/>
      </w:pPr>
      <w:r>
        <w:t>// 配置每个队列节点的显示位置</w:t>
      </w:r>
    </w:p>
    <w:p w14:paraId="036336D3">
      <w:pPr>
        <w:pStyle w:val="164"/>
        <w:shd w:val="clear" w:fill="F5F5F5"/>
      </w:pPr>
      <w:r>
        <w:t>// QNode0: 左侧隐藏位置</w:t>
      </w:r>
    </w:p>
    <w:p w14:paraId="1D5110ED">
      <w:pPr>
        <w:pStyle w:val="164"/>
        <w:shd w:val="clear" w:fill="F5F5F5"/>
      </w:pPr>
      <w:r>
        <w:t>NewQNode0-&gt;sequence = 0;</w:t>
      </w:r>
    </w:p>
    <w:p w14:paraId="5DA93943">
      <w:pPr>
        <w:pStyle w:val="164"/>
        <w:shd w:val="clear" w:fill="F5F5F5"/>
      </w:pPr>
      <w:r>
        <w:t>NewQNode0-&gt;block[0] = 20;</w:t>
      </w:r>
    </w:p>
    <w:p w14:paraId="2D079C0A">
      <w:pPr>
        <w:pStyle w:val="164"/>
        <w:shd w:val="clear" w:fill="F5F5F5"/>
      </w:pPr>
      <w:r>
        <w:t xml:space="preserve">   // 行（Y坐标）</w:t>
      </w:r>
    </w:p>
    <w:p w14:paraId="23FE8ACA">
      <w:pPr>
        <w:pStyle w:val="164"/>
        <w:shd w:val="clear" w:fill="F5F5F5"/>
      </w:pPr>
      <w:r>
        <w:t>NewQNode0-&gt;block[1] = -32;</w:t>
      </w:r>
    </w:p>
    <w:p w14:paraId="0A8B78CB">
      <w:pPr>
        <w:pStyle w:val="164"/>
        <w:shd w:val="clear" w:fill="F5F5F5"/>
      </w:pPr>
      <w:r>
        <w:t xml:space="preserve">  // 列（X坐标，屏幕外）</w:t>
      </w:r>
    </w:p>
    <w:p w14:paraId="25E0DFE4">
      <w:pPr>
        <w:pStyle w:val="164"/>
        <w:shd w:val="clear" w:fill="F5F5F5"/>
      </w:pPr>
      <w:r>
        <w:t>NewQNode0-&gt;block[2] = 24;</w:t>
      </w:r>
    </w:p>
    <w:p w14:paraId="4CAFC8A5">
      <w:pPr>
        <w:pStyle w:val="164"/>
        <w:shd w:val="clear" w:fill="F5F5F5"/>
      </w:pPr>
      <w:r>
        <w:t xml:space="preserve">   // 高度</w:t>
      </w:r>
    </w:p>
    <w:p w14:paraId="0DC0E5EB">
      <w:pPr>
        <w:pStyle w:val="164"/>
        <w:shd w:val="clear" w:fill="F5F5F5"/>
      </w:pPr>
      <w:r>
        <w:t>NewQNode0-&gt;block[3] = 32;</w:t>
      </w:r>
    </w:p>
    <w:p w14:paraId="2F4BC474">
      <w:pPr>
        <w:pStyle w:val="164"/>
        <w:shd w:val="clear" w:fill="F5F5F5"/>
      </w:pPr>
      <w:r>
        <w:t xml:space="preserve">   // 宽度</w:t>
      </w:r>
    </w:p>
    <w:p w14:paraId="2218A5D2">
      <w:pPr>
        <w:pStyle w:val="164"/>
        <w:shd w:val="clear" w:fill="F5F5F5"/>
      </w:pPr>
      <w:r>
        <w:t>NewQNode0-&gt;next = NewQNode1;</w:t>
      </w:r>
    </w:p>
    <w:p w14:paraId="67CA1658">
      <w:pPr>
        <w:pStyle w:val="164"/>
        <w:shd w:val="clear" w:fill="F5F5F5"/>
      </w:pPr>
      <w:r>
        <w:t>// QNode1: 左侧可见位置</w:t>
      </w:r>
    </w:p>
    <w:p w14:paraId="2A39FE4E">
      <w:pPr>
        <w:pStyle w:val="164"/>
        <w:shd w:val="clear" w:fill="F5F5F5"/>
      </w:pPr>
      <w:r>
        <w:t>NewQNode1-&gt;sequence = 1;</w:t>
      </w:r>
    </w:p>
    <w:p w14:paraId="11B396BD">
      <w:pPr>
        <w:pStyle w:val="164"/>
        <w:shd w:val="clear" w:fill="F5F5F5"/>
      </w:pPr>
      <w:r>
        <w:t>NewQNode1-&gt;block[0] = 20;</w:t>
      </w:r>
    </w:p>
    <w:p w14:paraId="624CF21B">
      <w:pPr>
        <w:pStyle w:val="164"/>
        <w:shd w:val="clear" w:fill="F5F5F5"/>
      </w:pPr>
      <w:r>
        <w:t>NewQNode1-&gt;block[1] = 5;</w:t>
      </w:r>
    </w:p>
    <w:p w14:paraId="4154A470">
      <w:pPr>
        <w:pStyle w:val="164"/>
        <w:shd w:val="clear" w:fill="F5F5F5"/>
      </w:pPr>
      <w:r>
        <w:t>// X=5，屏幕内</w:t>
      </w:r>
    </w:p>
    <w:p w14:paraId="3FC6AC46">
      <w:pPr>
        <w:pStyle w:val="164"/>
        <w:shd w:val="clear" w:fill="F5F5F5"/>
      </w:pPr>
      <w:r>
        <w:t>NewQNode1-&gt;block[2] = 24;</w:t>
      </w:r>
    </w:p>
    <w:p w14:paraId="6946DEBB">
      <w:pPr>
        <w:pStyle w:val="164"/>
        <w:shd w:val="clear" w:fill="F5F5F5"/>
      </w:pPr>
      <w:r>
        <w:t>NewQNode1-&gt;block[3] = 32;</w:t>
      </w:r>
    </w:p>
    <w:p w14:paraId="068941F1">
      <w:pPr>
        <w:pStyle w:val="164"/>
        <w:shd w:val="clear" w:fill="F5F5F5"/>
      </w:pPr>
      <w:r>
        <w:t>NewQNode1-&gt;next = NewQNode2;</w:t>
      </w:r>
    </w:p>
    <w:p w14:paraId="51A6A2B5">
      <w:pPr>
        <w:pStyle w:val="164"/>
        <w:shd w:val="clear" w:fill="F5F5F5"/>
      </w:pPr>
      <w:r>
        <w:t>// QNode2: 中间选中位置（最大）</w:t>
      </w:r>
    </w:p>
    <w:p w14:paraId="4DB7162F">
      <w:pPr>
        <w:pStyle w:val="164"/>
        <w:shd w:val="clear" w:fill="F5F5F5"/>
      </w:pPr>
      <w:r>
        <w:t>NewQNode2-&gt;sequence = 2;</w:t>
      </w:r>
    </w:p>
    <w:p w14:paraId="71FEAB23">
      <w:pPr>
        <w:pStyle w:val="164"/>
        <w:shd w:val="clear" w:fill="F5F5F5"/>
      </w:pPr>
      <w:r>
        <w:t>NewQNode2-&gt;block[0] = 6;</w:t>
      </w:r>
    </w:p>
    <w:p w14:paraId="67D34963">
      <w:pPr>
        <w:pStyle w:val="164"/>
        <w:shd w:val="clear" w:fill="F5F5F5"/>
      </w:pPr>
      <w:r>
        <w:t>// 行位置更高（更靠上）</w:t>
      </w:r>
    </w:p>
    <w:p w14:paraId="741D05C3">
      <w:pPr>
        <w:pStyle w:val="164"/>
        <w:shd w:val="clear" w:fill="F5F5F5"/>
      </w:pPr>
      <w:r>
        <w:t>NewQNode2-&gt;block[1] = 40;</w:t>
      </w:r>
    </w:p>
    <w:p w14:paraId="2CCF3B8A">
      <w:pPr>
        <w:pStyle w:val="164"/>
        <w:shd w:val="clear" w:fill="F5F5F5"/>
      </w:pPr>
      <w:r>
        <w:t xml:space="preserve">   // X=40，屏幕中央</w:t>
      </w:r>
    </w:p>
    <w:p w14:paraId="3484A998">
      <w:pPr>
        <w:pStyle w:val="164"/>
        <w:shd w:val="clear" w:fill="F5F5F5"/>
      </w:pPr>
      <w:r>
        <w:t>NewQNode2-&gt;block[2] = 36;</w:t>
      </w:r>
    </w:p>
    <w:p w14:paraId="6871EE0A">
      <w:pPr>
        <w:pStyle w:val="164"/>
        <w:shd w:val="clear" w:fill="F5F5F5"/>
      </w:pPr>
      <w:r>
        <w:t xml:space="preserve">   // 高度更大</w:t>
      </w:r>
    </w:p>
    <w:p w14:paraId="4FE75E39">
      <w:pPr>
        <w:pStyle w:val="164"/>
        <w:shd w:val="clear" w:fill="F5F5F5"/>
      </w:pPr>
      <w:r>
        <w:t>NewQNode2-&gt;block[3] = 48;</w:t>
      </w:r>
    </w:p>
    <w:p w14:paraId="3731752B">
      <w:pPr>
        <w:pStyle w:val="164"/>
        <w:shd w:val="clear" w:fill="F5F5F5"/>
      </w:pPr>
      <w:r>
        <w:t xml:space="preserve">   // 宽度更大</w:t>
      </w:r>
    </w:p>
    <w:p w14:paraId="23AE7B5D">
      <w:pPr>
        <w:pStyle w:val="164"/>
        <w:shd w:val="clear" w:fill="F5F5F5"/>
      </w:pPr>
      <w:r>
        <w:t>NewQNode2-&gt;next = NewQNode3;</w:t>
      </w:r>
    </w:p>
    <w:p w14:paraId="70BCDA0D">
      <w:pPr>
        <w:pStyle w:val="164"/>
        <w:shd w:val="clear" w:fill="F5F5F5"/>
      </w:pPr>
      <w:r>
        <w:t>// QNode3: 右侧可见位置</w:t>
      </w:r>
    </w:p>
    <w:p w14:paraId="6EC4F26F">
      <w:pPr>
        <w:pStyle w:val="164"/>
        <w:shd w:val="clear" w:fill="F5F5F5"/>
      </w:pPr>
      <w:r>
        <w:t>NewQNode3-&gt;sequence = 3;</w:t>
      </w:r>
    </w:p>
    <w:p w14:paraId="31D40AC5">
      <w:pPr>
        <w:pStyle w:val="164"/>
        <w:shd w:val="clear" w:fill="F5F5F5"/>
      </w:pPr>
      <w:r>
        <w:t>NewQNode3-&gt;block[0] = 20;</w:t>
      </w:r>
    </w:p>
    <w:p w14:paraId="0C1E6070">
      <w:pPr>
        <w:pStyle w:val="164"/>
        <w:shd w:val="clear" w:fill="F5F5F5"/>
      </w:pPr>
      <w:r>
        <w:t>NewQNode3-&gt;block[1] = 92;</w:t>
      </w:r>
    </w:p>
    <w:p w14:paraId="4026A3E4">
      <w:pPr>
        <w:pStyle w:val="164"/>
        <w:shd w:val="clear" w:fill="F5F5F5"/>
      </w:pPr>
      <w:r>
        <w:t xml:space="preserve">   // X=92，屏幕右侧</w:t>
      </w:r>
    </w:p>
    <w:p w14:paraId="6A30B68D">
      <w:pPr>
        <w:pStyle w:val="164"/>
        <w:shd w:val="clear" w:fill="F5F5F5"/>
      </w:pPr>
      <w:r>
        <w:t>NewQNode3-&gt;block[2] = 24;</w:t>
      </w:r>
    </w:p>
    <w:p w14:paraId="58A97CEB">
      <w:pPr>
        <w:pStyle w:val="164"/>
        <w:shd w:val="clear" w:fill="F5F5F5"/>
      </w:pPr>
      <w:r>
        <w:t>NewQNode3-&gt;block[3] = 32;</w:t>
      </w:r>
    </w:p>
    <w:p w14:paraId="27A86E76">
      <w:pPr>
        <w:pStyle w:val="164"/>
        <w:shd w:val="clear" w:fill="F5F5F5"/>
      </w:pPr>
      <w:r>
        <w:t>NewQNode3-&gt;next = NewQNode4;</w:t>
      </w:r>
    </w:p>
    <w:p w14:paraId="49461EFA">
      <w:pPr>
        <w:pStyle w:val="164"/>
        <w:shd w:val="clear" w:fill="F5F5F5"/>
      </w:pPr>
      <w:r>
        <w:t>// QNode4: 右侧隐藏位置</w:t>
      </w:r>
    </w:p>
    <w:p w14:paraId="406EB39A">
      <w:pPr>
        <w:pStyle w:val="164"/>
        <w:shd w:val="clear" w:fill="F5F5F5"/>
      </w:pPr>
      <w:r>
        <w:t>NewQNode4-&gt;sequence = 4;</w:t>
      </w:r>
    </w:p>
    <w:p w14:paraId="57C6A701">
      <w:pPr>
        <w:pStyle w:val="164"/>
        <w:shd w:val="clear" w:fill="F5F5F5"/>
      </w:pPr>
      <w:r>
        <w:t>NewQNode4-&gt;block[0] = 20;</w:t>
      </w:r>
    </w:p>
    <w:p w14:paraId="2B605977">
      <w:pPr>
        <w:pStyle w:val="164"/>
        <w:shd w:val="clear" w:fill="F5F5F5"/>
      </w:pPr>
      <w:r>
        <w:t>NewQNode4-&gt;block[1] = 128;</w:t>
      </w:r>
    </w:p>
    <w:p w14:paraId="0EE90CCB">
      <w:pPr>
        <w:pStyle w:val="164"/>
        <w:shd w:val="clear" w:fill="F5F5F5"/>
      </w:pPr>
      <w:r>
        <w:t xml:space="preserve">  // X=128，屏幕外</w:t>
      </w:r>
    </w:p>
    <w:p w14:paraId="3B5B17C9">
      <w:pPr>
        <w:pStyle w:val="164"/>
        <w:shd w:val="clear" w:fill="F5F5F5"/>
      </w:pPr>
      <w:r>
        <w:t>NewQNode4-&gt;block[2] = 24;</w:t>
      </w:r>
    </w:p>
    <w:p w14:paraId="7727508B">
      <w:pPr>
        <w:pStyle w:val="164"/>
        <w:shd w:val="clear" w:fill="F5F5F5"/>
      </w:pPr>
      <w:r>
        <w:t>NewQNode4-&gt;block[3] = 32;</w:t>
      </w:r>
    </w:p>
    <w:p w14:paraId="073B3F8C">
      <w:pPr>
        <w:pStyle w:val="164"/>
        <w:shd w:val="clear" w:fill="F5F5F5"/>
      </w:pPr>
      <w:r>
        <w:t>NewQNode4-&gt;next = NULL;</w:t>
      </w:r>
    </w:p>
    <w:p w14:paraId="16FBEB5F">
      <w:pPr>
        <w:pStyle w:val="164"/>
        <w:shd w:val="clear" w:fill="F5F5F5"/>
      </w:pPr>
      <w:r>
        <w:t>// 绑定链表节点到队列节点</w:t>
      </w:r>
    </w:p>
    <w:p w14:paraId="517ADE93">
      <w:pPr>
        <w:pStyle w:val="164"/>
        <w:shd w:val="clear" w:fill="F5F5F5"/>
      </w:pPr>
      <w:r>
        <w:t>uint8_t i = 0, num = 0;</w:t>
      </w:r>
    </w:p>
    <w:p w14:paraId="632CCC82">
      <w:pPr>
        <w:pStyle w:val="164"/>
        <w:shd w:val="clear" w:fill="F5F5F5"/>
      </w:pPr>
      <w:r>
        <w:t>for(QueueNode *p1 = NewQueue-&gt;head;</w:t>
      </w:r>
    </w:p>
    <w:p w14:paraId="5A3F1EB6">
      <w:pPr>
        <w:pStyle w:val="164"/>
        <w:shd w:val="clear" w:fill="F5F5F5"/>
      </w:pPr>
      <w:r>
        <w:t xml:space="preserve"> p1 != NULL;</w:t>
      </w:r>
    </w:p>
    <w:p w14:paraId="1992A10C">
      <w:pPr>
        <w:pStyle w:val="164"/>
        <w:shd w:val="clear" w:fill="F5F5F5"/>
      </w:pPr>
      <w:r>
        <w:t xml:space="preserve"> p1 = p1-&gt;next)</w:t>
      </w:r>
    </w:p>
    <w:p w14:paraId="78A33754">
      <w:pPr>
        <w:pStyle w:val="164"/>
        <w:shd w:val="clear" w:fill="F5F5F5"/>
      </w:pPr>
      <w:r>
        <w:t>{</w:t>
      </w:r>
    </w:p>
    <w:p w14:paraId="0E113EDB">
      <w:pPr>
        <w:pStyle w:val="164"/>
        <w:shd w:val="clear" w:fill="F5F5F5"/>
      </w:pPr>
      <w:r>
        <w:t>num = 0;</w:t>
      </w:r>
    </w:p>
    <w:p w14:paraId="0284D891">
      <w:pPr>
        <w:pStyle w:val="164"/>
        <w:shd w:val="clear" w:fill="F5F5F5"/>
      </w:pPr>
      <w:r>
        <w:t>LinkNode *p2 = lk-&gt;tail;</w:t>
      </w:r>
    </w:p>
    <w:p w14:paraId="53A282E5">
      <w:pPr>
        <w:pStyle w:val="164"/>
        <w:shd w:val="clear" w:fill="F5F5F5"/>
      </w:pPr>
      <w:r>
        <w:t xml:space="preserve">  // 从链表尾部开始</w:t>
      </w:r>
    </w:p>
    <w:p w14:paraId="0469D3E1">
      <w:pPr>
        <w:pStyle w:val="164"/>
        <w:shd w:val="clear" w:fill="F5F5F5"/>
      </w:pPr>
      <w:r>
        <w:t>// 找到链表的第i个节点</w:t>
      </w:r>
    </w:p>
    <w:p w14:paraId="185D59AD">
      <w:pPr>
        <w:pStyle w:val="164"/>
        <w:shd w:val="clear" w:fill="F5F5F5"/>
      </w:pPr>
      <w:r>
        <w:t>for(p2 = lk-&gt;tail;</w:t>
      </w:r>
    </w:p>
    <w:p w14:paraId="3C15E1AF">
      <w:pPr>
        <w:pStyle w:val="164"/>
        <w:shd w:val="clear" w:fill="F5F5F5"/>
      </w:pPr>
      <w:r>
        <w:t xml:space="preserve"> num &lt; i;</w:t>
      </w:r>
    </w:p>
    <w:p w14:paraId="1C8A3A2C">
      <w:pPr>
        <w:pStyle w:val="164"/>
        <w:shd w:val="clear" w:fill="F5F5F5"/>
      </w:pPr>
      <w:r>
        <w:t xml:space="preserve"> p2 = p2-&gt;next) {</w:t>
      </w:r>
    </w:p>
    <w:p w14:paraId="313B71A5">
      <w:pPr>
        <w:pStyle w:val="164"/>
        <w:shd w:val="clear" w:fill="F5F5F5"/>
      </w:pPr>
      <w:r>
        <w:t>num++;</w:t>
      </w:r>
    </w:p>
    <w:p w14:paraId="4E4F79A8">
      <w:pPr>
        <w:pStyle w:val="164"/>
        <w:shd w:val="clear" w:fill="F5F5F5"/>
      </w:pPr>
      <w:r>
        <w:t>}</w:t>
      </w:r>
    </w:p>
    <w:p w14:paraId="6878280F">
      <w:pPr>
        <w:pStyle w:val="164"/>
        <w:shd w:val="clear" w:fill="F5F5F5"/>
      </w:pPr>
      <w:r>
        <w:t>p1-&gt;element = p2;</w:t>
      </w:r>
    </w:p>
    <w:p w14:paraId="389C7ABD">
      <w:pPr>
        <w:pStyle w:val="164"/>
        <w:shd w:val="clear" w:fill="F5F5F5"/>
      </w:pPr>
      <w:r>
        <w:t xml:space="preserve">  // 绑定</w:t>
      </w:r>
    </w:p>
    <w:p w14:paraId="3AFB0C3A">
      <w:pPr>
        <w:pStyle w:val="164"/>
        <w:shd w:val="clear" w:fill="F5F5F5"/>
      </w:pPr>
      <w:r>
        <w:t>i++;</w:t>
      </w:r>
    </w:p>
    <w:p w14:paraId="6D8DE6D2">
      <w:pPr>
        <w:pStyle w:val="164"/>
        <w:shd w:val="clear" w:fill="F5F5F5"/>
      </w:pPr>
      <w:r>
        <w:t>}</w:t>
      </w:r>
    </w:p>
    <w:p w14:paraId="166B1E57">
      <w:pPr>
        <w:pStyle w:val="164"/>
        <w:shd w:val="clear" w:fill="F5F5F5"/>
      </w:pPr>
      <w:r>
        <w:t>return NewQueue;</w:t>
      </w:r>
    </w:p>
    <w:p w14:paraId="48169714">
      <w:pPr>
        <w:pStyle w:val="164"/>
        <w:shd w:val="clear" w:fill="F5F5F5"/>
      </w:pPr>
      <w:r>
        <w:t>}</w:t>
      </w:r>
    </w:p>
    <w:p w14:paraId="17149651">
      <w:r>
        <w:t>显示位置布局示意图：</w:t>
      </w:r>
    </w:p>
    <w:p w14:paraId="79513044">
      <w:r>
        <w:t>屏幕坐标系（128×64像素）：</w:t>
      </w:r>
    </w:p>
    <w:p w14:paraId="1F6E03E2">
      <w:pPr>
        <w:pStyle w:val="164"/>
        <w:shd w:val="clear" w:fill="F5F5F5"/>
      </w:pPr>
      <w:r>
        <w:rPr>
          <w:lang w:val="en-US" w:eastAsia="en-US"/>
        </w:rPr>
        <w:t xml:space="preserve">0                    64                    127     │                     │                     │     ▼                     ▼                     ▼     ┌─────────────────────────────────────────┐     │                                         │     │    ┌───┐        ┌───────┐        ┌───┐ │     │    │   │        │       │        │   │ │     │    │ E │        │   A   │        │ B │ │     │    │   │        │(选中) │        │   │ │     │    └───┘        └───────┘        └───┘ │     │  (隐藏)       (大尺寸)            (隐藏)│     │                                         │     </w:t>
      </w:r>
      <w:r>
        <w:t>└─────────────────────────────────────────┘</w:t>
      </w:r>
    </w:p>
    <w:p w14:paraId="717A3538">
      <w:r>
        <w:t>队列销毁函数：</w:t>
      </w:r>
    </w:p>
    <w:p w14:paraId="271596DC">
      <w:pPr>
        <w:pStyle w:val="164"/>
        <w:shd w:val="clear" w:fill="F5F5F5"/>
      </w:pPr>
      <w:r>
        <w:t>void Queue_Destroy(Queue *queue) {</w:t>
      </w:r>
    </w:p>
    <w:p w14:paraId="463323C6">
      <w:pPr>
        <w:pStyle w:val="164"/>
        <w:shd w:val="clear" w:fill="F5F5F5"/>
      </w:pPr>
      <w:r>
        <w:t>if (queue == NULL) return;</w:t>
      </w:r>
    </w:p>
    <w:p w14:paraId="4D04CC61">
      <w:pPr>
        <w:pStyle w:val="164"/>
        <w:shd w:val="clear" w:fill="F5F5F5"/>
      </w:pPr>
      <w:r>
        <w:t>QueueNode *current = queue-&gt;head;</w:t>
      </w:r>
    </w:p>
    <w:p w14:paraId="1A019019">
      <w:pPr>
        <w:pStyle w:val="164"/>
        <w:shd w:val="clear" w:fill="F5F5F5"/>
      </w:pPr>
      <w:r>
        <w:t>QueueNode *next;</w:t>
      </w:r>
    </w:p>
    <w:p w14:paraId="05B42070">
      <w:pPr>
        <w:pStyle w:val="164"/>
        <w:shd w:val="clear" w:fill="F5F5F5"/>
      </w:pPr>
      <w:r>
        <w:t>// 逐个释放QueueNode</w:t>
      </w:r>
    </w:p>
    <w:p w14:paraId="52CB7B1E">
      <w:pPr>
        <w:pStyle w:val="164"/>
        <w:shd w:val="clear" w:fill="F5F5F5"/>
      </w:pPr>
      <w:r>
        <w:t>for (uint8_t i = 0;</w:t>
      </w:r>
    </w:p>
    <w:p w14:paraId="52C47AC1">
      <w:pPr>
        <w:pStyle w:val="164"/>
        <w:shd w:val="clear" w:fill="F5F5F5"/>
      </w:pPr>
      <w:r>
        <w:t xml:space="preserve"> i &lt; 5;</w:t>
      </w:r>
    </w:p>
    <w:p w14:paraId="428CD639">
      <w:pPr>
        <w:pStyle w:val="164"/>
        <w:shd w:val="clear" w:fill="F5F5F5"/>
      </w:pPr>
      <w:r>
        <w:t xml:space="preserve"> i++) {</w:t>
      </w:r>
    </w:p>
    <w:p w14:paraId="4C2B7D92">
      <w:pPr>
        <w:pStyle w:val="164"/>
        <w:shd w:val="clear" w:fill="F5F5F5"/>
      </w:pPr>
      <w:r>
        <w:t>next = current-&gt;next;</w:t>
      </w:r>
    </w:p>
    <w:p w14:paraId="201255A4">
      <w:pPr>
        <w:pStyle w:val="164"/>
        <w:shd w:val="clear" w:fill="F5F5F5"/>
      </w:pPr>
      <w:r>
        <w:t>free(current);</w:t>
      </w:r>
    </w:p>
    <w:p w14:paraId="499BB678">
      <w:pPr>
        <w:pStyle w:val="164"/>
        <w:shd w:val="clear" w:fill="F5F5F5"/>
      </w:pPr>
      <w:r>
        <w:t xml:space="preserve">  // 只释放节点本身，不释放element</w:t>
      </w:r>
    </w:p>
    <w:p w14:paraId="3D552C26">
      <w:pPr>
        <w:pStyle w:val="164"/>
        <w:shd w:val="clear" w:fill="F5F5F5"/>
      </w:pPr>
      <w:r>
        <w:t>current = next;</w:t>
      </w:r>
    </w:p>
    <w:p w14:paraId="41EE7879">
      <w:pPr>
        <w:pStyle w:val="164"/>
        <w:shd w:val="clear" w:fill="F5F5F5"/>
      </w:pPr>
      <w:r>
        <w:t>}</w:t>
      </w:r>
    </w:p>
    <w:p w14:paraId="16952F67">
      <w:pPr>
        <w:pStyle w:val="164"/>
        <w:shd w:val="clear" w:fill="F5F5F5"/>
      </w:pPr>
      <w:r>
        <w:t>// 释放队列控制块</w:t>
      </w:r>
    </w:p>
    <w:p w14:paraId="32B0DA28">
      <w:pPr>
        <w:pStyle w:val="164"/>
        <w:shd w:val="clear" w:fill="F5F5F5"/>
      </w:pPr>
      <w:r>
        <w:t>free(queue);</w:t>
      </w:r>
    </w:p>
    <w:p w14:paraId="0D5B8EF6">
      <w:pPr>
        <w:pStyle w:val="164"/>
        <w:shd w:val="clear" w:fill="F5F5F5"/>
      </w:pPr>
      <w:r>
        <w:t>}</w:t>
      </w:r>
    </w:p>
    <w:p w14:paraId="02793D59">
      <w:r>
        <w:t>设计要点： （1）队列节点只保存显示位置信息，不保存实际图像数据 （2）element指针指向链表节点，实现数据与显示的分离 （3）销毁队列时只释放队列节点，不释放链表节点（链表可能被多个队列共享）</w:t>
      </w:r>
    </w:p>
    <w:p w14:paraId="2B526260">
      <w:pPr>
        <w:pStyle w:val="4"/>
      </w:pPr>
      <w:r>
        <w:t>3.4 菜单滚动动画实现</w:t>
      </w:r>
    </w:p>
    <w:p w14:paraId="2FFB71A3">
      <w:r>
        <w:t>菜单滚动动画是用户体验的关键。本项目实现了平滑的左右滚动效果，通过改变队列节点的element指针来实现。</w:t>
      </w:r>
    </w:p>
    <w:p w14:paraId="00D35FE9">
      <w:r>
        <w:t>左滚动（逆时针旋转编码器）：</w:t>
      </w:r>
    </w:p>
    <w:p w14:paraId="42533779">
      <w:pPr>
        <w:pStyle w:val="164"/>
        <w:shd w:val="clear" w:fill="F5F5F5"/>
      </w:pPr>
      <w:r>
        <w:t>void Left_Shift(void) {</w:t>
      </w:r>
    </w:p>
    <w:p w14:paraId="1294FA4B">
      <w:pPr>
        <w:pStyle w:val="164"/>
        <w:shd w:val="clear" w:fill="F5F5F5"/>
      </w:pPr>
      <w:r>
        <w:t>// 动画开关</w:t>
      </w:r>
    </w:p>
    <w:p w14:paraId="7A32AFEA">
      <w:pPr>
        <w:pStyle w:val="164"/>
        <w:shd w:val="clear" w:fill="F5F5F5"/>
      </w:pPr>
      <w:r>
        <w:t>if (menuOptions.enableAnimation)</w:t>
      </w:r>
    </w:p>
    <w:p w14:paraId="275DAC07">
      <w:pPr>
        <w:pStyle w:val="164"/>
        <w:shd w:val="clear" w:fill="F5F5F5"/>
      </w:pPr>
      <w:r>
        <w:t>Animation_Start(1, Controller, menuOptions.AnimationFrame);</w:t>
      </w:r>
    </w:p>
    <w:p w14:paraId="7333780C">
      <w:pPr>
        <w:pStyle w:val="164"/>
        <w:shd w:val="clear" w:fill="F5F5F5"/>
      </w:pPr>
      <w:r>
        <w:t>// 核心：每个队列节点的element指向链表的上一个节点</w:t>
      </w:r>
    </w:p>
    <w:p w14:paraId="1B27AC72">
      <w:pPr>
        <w:pStyle w:val="164"/>
        <w:shd w:val="clear" w:fill="F5F5F5"/>
      </w:pPr>
      <w:r>
        <w:t>for(QueueNode *p = pCurrentQueue-&gt;head;</w:t>
      </w:r>
    </w:p>
    <w:p w14:paraId="4FEB6DC4">
      <w:pPr>
        <w:pStyle w:val="164"/>
        <w:shd w:val="clear" w:fill="F5F5F5"/>
      </w:pPr>
      <w:r>
        <w:t xml:space="preserve"> p != NULL;</w:t>
      </w:r>
    </w:p>
    <w:p w14:paraId="79D5538A">
      <w:pPr>
        <w:pStyle w:val="164"/>
        <w:shd w:val="clear" w:fill="F5F5F5"/>
      </w:pPr>
      <w:r>
        <w:t xml:space="preserve"> p = p-&gt;next)</w:t>
      </w:r>
    </w:p>
    <w:p w14:paraId="56781F83">
      <w:pPr>
        <w:pStyle w:val="164"/>
        <w:shd w:val="clear" w:fill="F5F5F5"/>
      </w:pPr>
      <w:r>
        <w:t>{</w:t>
      </w:r>
    </w:p>
    <w:p w14:paraId="43A038DE">
      <w:pPr>
        <w:pStyle w:val="164"/>
        <w:shd w:val="clear" w:fill="F5F5F5"/>
      </w:pPr>
      <w:r>
        <w:t>p-&gt;element = p-&gt;element-&gt;next;</w:t>
      </w:r>
    </w:p>
    <w:p w14:paraId="67E292FD">
      <w:pPr>
        <w:pStyle w:val="164"/>
        <w:shd w:val="clear" w:fill="F5F5F5"/>
      </w:pPr>
      <w:r>
        <w:t xml:space="preserve">  // 向后移动</w:t>
      </w:r>
    </w:p>
    <w:p w14:paraId="285DCCA4">
      <w:pPr>
        <w:pStyle w:val="164"/>
        <w:shd w:val="clear" w:fill="F5F5F5"/>
      </w:pPr>
      <w:r>
        <w:t>}</w:t>
      </w:r>
    </w:p>
    <w:p w14:paraId="403569F8">
      <w:pPr>
        <w:pStyle w:val="164"/>
        <w:shd w:val="clear" w:fill="F5F5F5"/>
      </w:pPr>
      <w:r>
        <w:t>// 关闭文案显示</w:t>
      </w:r>
    </w:p>
    <w:p w14:paraId="34B0393B">
      <w:pPr>
        <w:pStyle w:val="164"/>
        <w:shd w:val="clear" w:fill="F5F5F5"/>
      </w:pPr>
      <w:r>
        <w:t>ShowText(0);</w:t>
      </w:r>
    </w:p>
    <w:p w14:paraId="0F1E0949">
      <w:pPr>
        <w:pStyle w:val="164"/>
        <w:shd w:val="clear" w:fill="F5F5F5"/>
      </w:pPr>
      <w:r>
        <w:t>// 刷新菜单显示</w:t>
      </w:r>
    </w:p>
    <w:p w14:paraId="1B35330C">
      <w:pPr>
        <w:pStyle w:val="164"/>
        <w:shd w:val="clear" w:fill="F5F5F5"/>
      </w:pPr>
      <w:r>
        <w:t>ShowMenu(1);</w:t>
      </w:r>
    </w:p>
    <w:p w14:paraId="213F40C6">
      <w:pPr>
        <w:pStyle w:val="164"/>
        <w:shd w:val="clear" w:fill="F5F5F5"/>
      </w:pPr>
      <w:r>
        <w:t>}</w:t>
      </w:r>
    </w:p>
    <w:p w14:paraId="062E7192">
      <w:r>
        <w:t>右滚动（顺时针旋转编码器）：</w:t>
      </w:r>
    </w:p>
    <w:p w14:paraId="535416B1">
      <w:pPr>
        <w:pStyle w:val="164"/>
        <w:shd w:val="clear" w:fill="F5F5F5"/>
      </w:pPr>
      <w:r>
        <w:t>void Right_Shift(void) {</w:t>
      </w:r>
    </w:p>
    <w:p w14:paraId="522F5C78">
      <w:pPr>
        <w:pStyle w:val="164"/>
        <w:shd w:val="clear" w:fill="F5F5F5"/>
      </w:pPr>
      <w:r>
        <w:t>// 动画开关</w:t>
      </w:r>
    </w:p>
    <w:p w14:paraId="16D132FA">
      <w:pPr>
        <w:pStyle w:val="164"/>
        <w:shd w:val="clear" w:fill="F5F5F5"/>
      </w:pPr>
      <w:r>
        <w:t>if (menuOptions.enableAnimation)</w:t>
      </w:r>
    </w:p>
    <w:p w14:paraId="36020135">
      <w:pPr>
        <w:pStyle w:val="164"/>
        <w:shd w:val="clear" w:fill="F5F5F5"/>
      </w:pPr>
      <w:r>
        <w:t>Animation_Start(0, Controller, menuOptions.AnimationFrame);</w:t>
      </w:r>
    </w:p>
    <w:p w14:paraId="0CD877BC">
      <w:pPr>
        <w:pStyle w:val="164"/>
        <w:shd w:val="clear" w:fill="F5F5F5"/>
      </w:pPr>
      <w:r>
        <w:t>// 核心：每个队列节点的element指向链表的下一个节点</w:t>
      </w:r>
    </w:p>
    <w:p w14:paraId="236A644B">
      <w:pPr>
        <w:pStyle w:val="164"/>
        <w:shd w:val="clear" w:fill="F5F5F5"/>
      </w:pPr>
      <w:r>
        <w:t>for(QueueNode *p = pCurrentQueue-&gt;head;</w:t>
      </w:r>
    </w:p>
    <w:p w14:paraId="4039109B">
      <w:pPr>
        <w:pStyle w:val="164"/>
        <w:shd w:val="clear" w:fill="F5F5F5"/>
      </w:pPr>
      <w:r>
        <w:t xml:space="preserve"> p != NULL;</w:t>
      </w:r>
    </w:p>
    <w:p w14:paraId="2D376E14">
      <w:pPr>
        <w:pStyle w:val="164"/>
        <w:shd w:val="clear" w:fill="F5F5F5"/>
      </w:pPr>
      <w:r>
        <w:t xml:space="preserve"> p = p-&gt;next)</w:t>
      </w:r>
    </w:p>
    <w:p w14:paraId="175932E0">
      <w:pPr>
        <w:pStyle w:val="164"/>
        <w:shd w:val="clear" w:fill="F5F5F5"/>
      </w:pPr>
      <w:r>
        <w:t>{</w:t>
      </w:r>
    </w:p>
    <w:p w14:paraId="38EDB930">
      <w:pPr>
        <w:pStyle w:val="164"/>
        <w:shd w:val="clear" w:fill="F5F5F5"/>
      </w:pPr>
      <w:r>
        <w:t>p-&gt;element = p-&gt;element-&gt;last;</w:t>
      </w:r>
    </w:p>
    <w:p w14:paraId="4921738D">
      <w:pPr>
        <w:pStyle w:val="164"/>
        <w:shd w:val="clear" w:fill="F5F5F5"/>
      </w:pPr>
      <w:r>
        <w:t xml:space="preserve">  // 向前移动</w:t>
      </w:r>
    </w:p>
    <w:p w14:paraId="253EBC24">
      <w:pPr>
        <w:pStyle w:val="164"/>
        <w:shd w:val="clear" w:fill="F5F5F5"/>
      </w:pPr>
      <w:r>
        <w:t>}</w:t>
      </w:r>
    </w:p>
    <w:p w14:paraId="32A2103C">
      <w:pPr>
        <w:pStyle w:val="164"/>
        <w:shd w:val="clear" w:fill="F5F5F5"/>
      </w:pPr>
      <w:r>
        <w:t>// 关闭文案显示</w:t>
      </w:r>
    </w:p>
    <w:p w14:paraId="5EB9A360">
      <w:pPr>
        <w:pStyle w:val="164"/>
        <w:shd w:val="clear" w:fill="F5F5F5"/>
      </w:pPr>
      <w:r>
        <w:t>ShowText(0);</w:t>
      </w:r>
    </w:p>
    <w:p w14:paraId="4638C9AD">
      <w:pPr>
        <w:pStyle w:val="164"/>
        <w:shd w:val="clear" w:fill="F5F5F5"/>
      </w:pPr>
      <w:r>
        <w:t>// 刷新菜单显示</w:t>
      </w:r>
    </w:p>
    <w:p w14:paraId="42D5C106">
      <w:pPr>
        <w:pStyle w:val="164"/>
        <w:shd w:val="clear" w:fill="F5F5F5"/>
      </w:pPr>
      <w:r>
        <w:t>ShowMenu(1);</w:t>
      </w:r>
    </w:p>
    <w:p w14:paraId="2AD22DD1">
      <w:pPr>
        <w:pStyle w:val="164"/>
        <w:shd w:val="clear" w:fill="F5F5F5"/>
      </w:pPr>
      <w:r>
        <w:t>}</w:t>
      </w:r>
    </w:p>
    <w:p w14:paraId="07F6E0A4">
      <w:r>
        <w:t>滚动效果示意图：</w:t>
      </w:r>
    </w:p>
    <w:p w14:paraId="7CFD568C">
      <w:r>
        <w:t>初始状态： Queue[0] → E    Queue[1] → A    Queue[2] → B(选中)  Queue[3] → C    Queue[4] → D</w:t>
      </w:r>
    </w:p>
    <w:p w14:paraId="46C2DB67">
      <w:r>
        <w:t>左滚动后： Queue[0] → A    Queue[1] → B    Queue[2] → C(选中)  Queue[3] → D    Queue[4] → E</w:t>
      </w:r>
    </w:p>
    <w:p w14:paraId="1DCE331A">
      <w:r>
        <w:t>右滚动后： Queue[0] → D    Queue[1] → E    Queue[2] → A(选中)  Queue[3] → B    Queue[4] → C</w:t>
      </w:r>
    </w:p>
    <w:p w14:paraId="21BAFD75">
      <w:r>
        <w:t>显示函数ShowMenu的实现：</w:t>
      </w:r>
    </w:p>
    <w:p w14:paraId="79B7495A">
      <w:pPr>
        <w:pStyle w:val="164"/>
        <w:shd w:val="clear" w:fill="F5F5F5"/>
      </w:pPr>
      <w:r>
        <w:t>void ShowMenu(u8 Update_Bit) {</w:t>
      </w:r>
    </w:p>
    <w:p w14:paraId="0A28D930">
      <w:pPr>
        <w:pStyle w:val="164"/>
        <w:shd w:val="clear" w:fill="F5F5F5"/>
      </w:pPr>
      <w:r>
        <w:t>// 遍历队列节点（跳过隐藏的head和tail）</w:t>
      </w:r>
    </w:p>
    <w:p w14:paraId="7458DD9F">
      <w:pPr>
        <w:pStyle w:val="164"/>
        <w:shd w:val="clear" w:fill="F5F5F5"/>
      </w:pPr>
      <w:r>
        <w:t>for(QueueNode *p = pCurrentQueue-&gt;head-&gt;next;</w:t>
      </w:r>
    </w:p>
    <w:p w14:paraId="6E6EC481">
      <w:pPr>
        <w:pStyle w:val="164"/>
        <w:shd w:val="clear" w:fill="F5F5F5"/>
      </w:pPr>
      <w:r>
        <w:t>p-&gt;next != NULL;</w:t>
      </w:r>
    </w:p>
    <w:p w14:paraId="7EA7495A">
      <w:pPr>
        <w:pStyle w:val="164"/>
        <w:shd w:val="clear" w:fill="F5F5F5"/>
      </w:pPr>
      <w:r>
        <w:t>p = p-&gt;next)</w:t>
      </w:r>
    </w:p>
    <w:p w14:paraId="24A4B535">
      <w:pPr>
        <w:pStyle w:val="164"/>
        <w:shd w:val="clear" w:fill="F5F5F5"/>
      </w:pPr>
      <w:r>
        <w:t>{</w:t>
      </w:r>
    </w:p>
    <w:p w14:paraId="56E3839B">
      <w:pPr>
        <w:pStyle w:val="164"/>
        <w:shd w:val="clear" w:fill="F5F5F5"/>
      </w:pPr>
      <w:r>
        <w:t>// 根据位置和节点类型选择图像尺寸</w:t>
      </w:r>
    </w:p>
    <w:p w14:paraId="1E469A20">
      <w:pPr>
        <w:pStyle w:val="164"/>
        <w:shd w:val="clear" w:fill="F5F5F5"/>
      </w:pPr>
      <w:r>
        <w:t>if(p-&gt;sequence != 2 &amp;&amp; p-&gt;element-&gt;id == 'B') {</w:t>
      </w:r>
    </w:p>
    <w:p w14:paraId="2F3EA937">
      <w:pPr>
        <w:pStyle w:val="164"/>
        <w:shd w:val="clear" w:fill="F5F5F5"/>
      </w:pPr>
      <w:r>
        <w:t>// 非中间位置但显示的是大尺寸图标，需要缩放</w:t>
      </w:r>
    </w:p>
    <w:p w14:paraId="3A131427">
      <w:pPr>
        <w:pStyle w:val="164"/>
        <w:shd w:val="clear" w:fill="F5F5F5"/>
      </w:pPr>
      <w:r>
        <w:t>scale_1bit_1p5x(p-&gt;element-&gt;Image, 36, 48, ImageTemp, 24, 32);</w:t>
      </w:r>
    </w:p>
    <w:p w14:paraId="1CA24A52">
      <w:pPr>
        <w:pStyle w:val="164"/>
        <w:shd w:val="clear" w:fill="F5F5F5"/>
      </w:pPr>
      <w:r>
        <w:t>OLED_ShowImage(p-&gt;block[0], p-&gt;block[1],</w:t>
      </w:r>
    </w:p>
    <w:p w14:paraId="69D8CCA7">
      <w:pPr>
        <w:pStyle w:val="164"/>
        <w:shd w:val="clear" w:fill="F5F5F5"/>
      </w:pPr>
      <w:r>
        <w:t>p-&gt;block[2], p-&gt;block[3], ImageTemp, 1);</w:t>
      </w:r>
    </w:p>
    <w:p w14:paraId="04E73C77">
      <w:pPr>
        <w:pStyle w:val="164"/>
        <w:shd w:val="clear" w:fill="F5F5F5"/>
      </w:pPr>
      <w:r>
        <w:t>}</w:t>
      </w:r>
    </w:p>
    <w:p w14:paraId="290E2D92">
      <w:pPr>
        <w:pStyle w:val="164"/>
        <w:shd w:val="clear" w:fill="F5F5F5"/>
      </w:pPr>
      <w:r>
        <w:t>else if(p-&gt;sequence == 2 &amp;&amp; p-&gt;element-&gt;id != 'B') {</w:t>
      </w:r>
    </w:p>
    <w:p w14:paraId="1930FC04">
      <w:pPr>
        <w:pStyle w:val="164"/>
        <w:shd w:val="clear" w:fill="F5F5F5"/>
      </w:pPr>
      <w:r>
        <w:t>// 中间位置但显示的是小尺寸图标，需要放大</w:t>
      </w:r>
    </w:p>
    <w:p w14:paraId="6B9E4EB1">
      <w:pPr>
        <w:pStyle w:val="164"/>
        <w:shd w:val="clear" w:fill="F5F5F5"/>
      </w:pPr>
      <w:r>
        <w:t>scale24x32_to36x48(p-&gt;element-&gt;Image, ImageTemp);</w:t>
      </w:r>
    </w:p>
    <w:p w14:paraId="2B0D9472">
      <w:pPr>
        <w:pStyle w:val="164"/>
        <w:shd w:val="clear" w:fill="F5F5F5"/>
      </w:pPr>
      <w:r>
        <w:t>OLED_ShowImage(p-&gt;block[0], p-&gt;block[1],</w:t>
      </w:r>
    </w:p>
    <w:p w14:paraId="521A69E0">
      <w:pPr>
        <w:pStyle w:val="164"/>
        <w:shd w:val="clear" w:fill="F5F5F5"/>
      </w:pPr>
      <w:r>
        <w:t>p-&gt;block[2], p-&gt;block[3], ImageTemp, 1);</w:t>
      </w:r>
    </w:p>
    <w:p w14:paraId="3E89AACD">
      <w:pPr>
        <w:pStyle w:val="164"/>
        <w:shd w:val="clear" w:fill="F5F5F5"/>
      </w:pPr>
      <w:r>
        <w:t>}</w:t>
      </w:r>
    </w:p>
    <w:p w14:paraId="08EB9C45">
      <w:pPr>
        <w:pStyle w:val="164"/>
        <w:shd w:val="clear" w:fill="F5F5F5"/>
      </w:pPr>
      <w:r>
        <w:t>else {</w:t>
      </w:r>
    </w:p>
    <w:p w14:paraId="1E8C63FF">
      <w:pPr>
        <w:pStyle w:val="164"/>
        <w:shd w:val="clear" w:fill="F5F5F5"/>
      </w:pPr>
      <w:r>
        <w:t>// 尺寸匹配，直接显示</w:t>
      </w:r>
    </w:p>
    <w:p w14:paraId="55D19C72">
      <w:pPr>
        <w:pStyle w:val="164"/>
        <w:shd w:val="clear" w:fill="F5F5F5"/>
      </w:pPr>
      <w:r>
        <w:t>OLED_ShowImage(p-&gt;block[0], p-&gt;block[1],</w:t>
      </w:r>
    </w:p>
    <w:p w14:paraId="42141CFA">
      <w:pPr>
        <w:pStyle w:val="164"/>
        <w:shd w:val="clear" w:fill="F5F5F5"/>
      </w:pPr>
      <w:r>
        <w:t>p-&gt;block[2], p-&gt;block[3],</w:t>
      </w:r>
    </w:p>
    <w:p w14:paraId="62581B85">
      <w:pPr>
        <w:pStyle w:val="164"/>
        <w:shd w:val="clear" w:fill="F5F5F5"/>
      </w:pPr>
      <w:r>
        <w:t>(uint8_t *)p-&gt;element-&gt;Image, 1);</w:t>
      </w:r>
    </w:p>
    <w:p w14:paraId="5E3655CD">
      <w:pPr>
        <w:pStyle w:val="164"/>
        <w:shd w:val="clear" w:fill="F5F5F5"/>
      </w:pPr>
      <w:r>
        <w:t>}</w:t>
      </w:r>
    </w:p>
    <w:p w14:paraId="137916BF">
      <w:pPr>
        <w:pStyle w:val="164"/>
        <w:shd w:val="clear" w:fill="F5F5F5"/>
      </w:pPr>
      <w:r>
        <w:t>}</w:t>
      </w:r>
    </w:p>
    <w:p w14:paraId="6EE16E05">
      <w:pPr>
        <w:pStyle w:val="164"/>
        <w:shd w:val="clear" w:fill="F5F5F5"/>
      </w:pPr>
      <w:r>
        <w:t>// 显示文字和箭头</w:t>
      </w:r>
    </w:p>
    <w:p w14:paraId="72EA725F">
      <w:pPr>
        <w:pStyle w:val="164"/>
        <w:shd w:val="clear" w:fill="F5F5F5"/>
      </w:pPr>
      <w:r>
        <w:t>ShowText(0);</w:t>
      </w:r>
    </w:p>
    <w:p w14:paraId="36380C7C">
      <w:pPr>
        <w:pStyle w:val="164"/>
        <w:shd w:val="clear" w:fill="F5F5F5"/>
      </w:pPr>
      <w:r>
        <w:t>ShowArrow();</w:t>
      </w:r>
    </w:p>
    <w:p w14:paraId="4975BB17">
      <w:pPr>
        <w:pStyle w:val="164"/>
        <w:shd w:val="clear" w:fill="F5F5F5"/>
      </w:pPr>
      <w:r>
        <w:t>// 刷新屏幕</w:t>
      </w:r>
    </w:p>
    <w:p w14:paraId="65294FF6">
      <w:pPr>
        <w:pStyle w:val="164"/>
        <w:shd w:val="clear" w:fill="F5F5F5"/>
      </w:pPr>
      <w:r>
        <w:t>if(Update_Bit) {</w:t>
      </w:r>
    </w:p>
    <w:p w14:paraId="47B3CD53">
      <w:pPr>
        <w:pStyle w:val="164"/>
        <w:shd w:val="clear" w:fill="F5F5F5"/>
      </w:pPr>
      <w:r>
        <w:t xml:space="preserve"> OLED_Update();</w:t>
      </w:r>
    </w:p>
    <w:p w14:paraId="0F420CB6">
      <w:pPr>
        <w:pStyle w:val="164"/>
        <w:shd w:val="clear" w:fill="F5F5F5"/>
      </w:pPr>
      <w:r>
        <w:t>}}</w:t>
      </w:r>
    </w:p>
    <w:p w14:paraId="7D2B3073">
      <w:r>
        <w:t>动画效果说明： （1）滚动时，每个位置的图像会平滑过渡到下一个图像 （2）中间选中项显示大尺寸（36×48像素） （3）两侧项显示小尺寸（24×32像素） （4）支持图像缩放，保证任何图标都能正确显示</w:t>
      </w:r>
    </w:p>
    <w:p w14:paraId="559142AB">
      <w:pPr>
        <w:pStyle w:val="3"/>
      </w:pPr>
      <w:r>
        <w:t>第四章 OLED显示驱动深度分析</w:t>
      </w:r>
    </w:p>
    <w:p w14:paraId="2C9F0F24">
      <w:pPr>
        <w:pStyle w:val="4"/>
      </w:pPr>
      <w:r>
        <w:t>4.1 SSD1306显示原理</w:t>
      </w:r>
    </w:p>
    <w:p w14:paraId="3F9D64BE">
      <w:r>
        <w:t>SSD1306是0.96英寸OLED显示屏的控制芯片，分辨率为128×64像素。理解其工作原理对于优化显示性能至关重要。</w:t>
      </w:r>
    </w:p>
    <w:p w14:paraId="683B3029">
      <w:r>
        <w:t>显示内存组织：</w:t>
      </w:r>
    </w:p>
    <w:p w14:paraId="353DA6CE">
      <w:r>
        <w:t>SSD1306的显存（GDDRAM）大小为128×64位 = 1024字节 = 1KB。 显存按页（Page）组织，共8页，每页128字节：</w:t>
      </w:r>
    </w:p>
    <w:p w14:paraId="510D27EE">
      <w:r>
        <w:t>页0: 行0-7     页1: 行8-15     页2: 行16-23     页3: 行24-31     页4: 行32-39     页5: 行40-47     页6: 行48-55     页7: 行56-63</w:t>
      </w:r>
    </w:p>
    <w:p w14:paraId="0DDD28EA">
      <w:r>
        <w:t>每页内的字节数据对应8行像素：</w:t>
      </w:r>
    </w:p>
    <w:p w14:paraId="71EB52D2">
      <w:r>
        <w:t>字节bit0 → 行0     字节bit1 → 行1     ...     字节bit7 → 行7</w:t>
      </w:r>
    </w:p>
    <w:p w14:paraId="73B51B18">
      <w:r>
        <w:t>例如，向页0的第0列写入0xFF（二进制11111111），会在屏幕左上角显示一个8像素高的竖线。</w:t>
      </w:r>
    </w:p>
    <w:p w14:paraId="59029867">
      <w:r>
        <w:t>寻址模式：</w:t>
      </w:r>
    </w:p>
    <w:p w14:paraId="0774B698">
      <w:r>
        <w:t>SSD1306支持三种寻址模式：</w:t>
      </w:r>
    </w:p>
    <w:p w14:paraId="1F94AC57">
      <w:r>
        <w:t>1. 页寻址模式（默认）：    - 每次写入后，列地址自动增加    - 到达列127后，列地址回到0，页地址不变    - 需要手动设置页地址</w:t>
      </w:r>
    </w:p>
    <w:p w14:paraId="4312DD11">
      <w:r>
        <w:t>2. 水平寻址模式：    - 列地址自动增加    - 到达列127后，列地址回到0，页地址增加    - 适合全屏刷新</w:t>
      </w:r>
    </w:p>
    <w:p w14:paraId="2DB87F6E">
      <w:r>
        <w:t>3. 垂直寻址模式：    - 页地址自动增加    - 到达页7后，页地址回到0，列地址增加</w:t>
      </w:r>
    </w:p>
    <w:p w14:paraId="2DE3517E">
      <w:r>
        <w:t>常用命令：</w:t>
      </w:r>
    </w:p>
    <w:p w14:paraId="0A2CB0EB">
      <w:r>
        <w:t>0xAE / 0xAF: 关闭/开启显示 0xA4 / 0xA5: 正常显示/全屏点亮 0xA6 / 0xA7: 正常显示/反色显示 0x20: 设置寻址模式 0xB0-0xB7: 设置页地址 0x00-0x0F: 设置列低地址 0x10-0x1F: 设置列高地址</w:t>
      </w:r>
    </w:p>
    <w:p w14:paraId="73BB91B5">
      <w:pPr>
        <w:pStyle w:val="4"/>
      </w:pPr>
      <w:r>
        <w:t>4.2 双缓冲机制</w:t>
      </w:r>
    </w:p>
    <w:p w14:paraId="5F3FFCFD">
      <w:r>
        <w:t>双缓冲是解决显示闪烁问题的经典技术。本项目采用软件双缓冲，在RAM中维护两个显存缓冲区。</w:t>
      </w:r>
    </w:p>
    <w:p w14:paraId="2908FB2B">
      <w:r>
        <w:t>双缓冲原理：</w:t>
      </w:r>
    </w:p>
    <w:p w14:paraId="5EB14993">
      <w:r>
        <w:t>传统单缓冲的问题： - 直接在显存上绘制，用户会看到绘制过程 - 清屏和重绘之间会产生闪烁 - 复杂动画效果不流畅</w:t>
      </w:r>
    </w:p>
    <w:p w14:paraId="1A7514E9">
      <w:r>
        <w:t>双缓冲的解决方案： - 在RAM中维护两个缓冲区：DRAW_BUF（绘制缓冲区）和SEND_BUF（发送缓冲区） - 所有绘制操作都在DRAW_BUF上进行 - 绘制完成后，交换两个缓冲区 - 将SEND_BUF的内容通过DMA发送给OLED</w:t>
      </w:r>
    </w:p>
    <w:p w14:paraId="722F734C">
      <w:r>
        <w:t>核心代码实现：</w:t>
      </w:r>
    </w:p>
    <w:p w14:paraId="6DBA55EB">
      <w:pPr>
        <w:pStyle w:val="164"/>
        <w:shd w:val="clear" w:fill="F5F5F5"/>
      </w:pPr>
      <w:r>
        <w:t>#define BUF_CNT 2uint8_t OLED_BUF[BUF_CNT][8][128];</w:t>
      </w:r>
    </w:p>
    <w:p w14:paraId="47D1BB75">
      <w:pPr>
        <w:pStyle w:val="164"/>
        <w:shd w:val="clear" w:fill="F5F5F5"/>
      </w:pPr>
      <w:r>
        <w:t xml:space="preserve">  // 两个8×128字节的缓冲区volatile uint8_t buf_idx = 0;</w:t>
      </w:r>
    </w:p>
    <w:p w14:paraId="66EE8B47">
      <w:pPr>
        <w:pStyle w:val="164"/>
        <w:shd w:val="clear" w:fill="F5F5F5"/>
      </w:pPr>
      <w:r>
        <w:t>// 当前绘制缓冲区索引</w:t>
      </w:r>
    </w:p>
    <w:p w14:paraId="56B0122A">
      <w:pPr>
        <w:pStyle w:val="164"/>
        <w:shd w:val="clear" w:fill="F5F5F5"/>
      </w:pPr>
      <w:r>
        <w:t>#define DRAW_BUF OLED_BUF[buf_idx]</w:t>
      </w:r>
    </w:p>
    <w:p w14:paraId="7EED374A">
      <w:pPr>
        <w:pStyle w:val="164"/>
        <w:shd w:val="clear" w:fill="F5F5F5"/>
      </w:pPr>
      <w:r>
        <w:t>// 正在绘制的缓冲区#define SEND_BUF OLED_BUF[buf_idx ^ 1]   // 正在发送的缓冲区</w:t>
      </w:r>
    </w:p>
    <w:p w14:paraId="5D7831FC">
      <w:r>
        <w:t>缓冲区交换：</w:t>
      </w:r>
    </w:p>
    <w:p w14:paraId="6798DFF6">
      <w:pPr>
        <w:pStyle w:val="164"/>
        <w:shd w:val="clear" w:fill="F5F5F5"/>
      </w:pPr>
      <w:r>
        <w:t>void OLED_Update(void) {</w:t>
      </w:r>
    </w:p>
    <w:p w14:paraId="6E569463">
      <w:pPr>
        <w:pStyle w:val="164"/>
        <w:shd w:val="clear" w:fill="F5F5F5"/>
      </w:pPr>
      <w:r>
        <w:t>// 等待上一次DMA传输完成</w:t>
      </w:r>
    </w:p>
    <w:p w14:paraId="4B405507">
      <w:pPr>
        <w:pStyle w:val="164"/>
        <w:shd w:val="clear" w:fill="F5F5F5"/>
      </w:pPr>
      <w:r>
        <w:t>while (!dma_done);</w:t>
      </w:r>
    </w:p>
    <w:p w14:paraId="2238DE65">
      <w:pPr>
        <w:pStyle w:val="164"/>
        <w:shd w:val="clear" w:fill="F5F5F5"/>
      </w:pPr>
      <w:r>
        <w:t>// 交换缓冲区</w:t>
      </w:r>
    </w:p>
    <w:p w14:paraId="7CB34F7E">
      <w:pPr>
        <w:pStyle w:val="164"/>
        <w:shd w:val="clear" w:fill="F5F5F5"/>
      </w:pPr>
      <w:r>
        <w:t>buf_idx ^= 1;</w:t>
      </w:r>
    </w:p>
    <w:p w14:paraId="3E6149E9">
      <w:pPr>
        <w:pStyle w:val="164"/>
        <w:shd w:val="clear" w:fill="F5F5F5"/>
      </w:pPr>
      <w:r>
        <w:t>// 获取发送缓冲区的指针</w:t>
      </w:r>
    </w:p>
    <w:p w14:paraId="3592E125">
      <w:pPr>
        <w:pStyle w:val="164"/>
        <w:shd w:val="clear" w:fill="F5F5F5"/>
      </w:pPr>
      <w:r>
        <w:t>uint8_t *p_data = (uint8_t*)SEND_BUF;</w:t>
      </w:r>
    </w:p>
    <w:p w14:paraId="1A57D860">
      <w:pPr>
        <w:pStyle w:val="164"/>
        <w:shd w:val="clear" w:fill="F5F5F5"/>
      </w:pPr>
      <w:r>
        <w:t>// 启动DMA传输</w:t>
      </w:r>
    </w:p>
    <w:p w14:paraId="31C977C0">
      <w:pPr>
        <w:pStyle w:val="164"/>
        <w:shd w:val="clear" w:fill="F5F5F5"/>
      </w:pPr>
      <w:r>
        <w:t>DMA1_Channel6-&gt;CMAR = (uint32_t)p_data;</w:t>
      </w:r>
    </w:p>
    <w:p w14:paraId="0577BF59">
      <w:pPr>
        <w:pStyle w:val="164"/>
        <w:shd w:val="clear" w:fill="F5F5F5"/>
      </w:pPr>
      <w:r>
        <w:t>DMA1_Channel6-&gt;CNDTR = 1024;</w:t>
      </w:r>
    </w:p>
    <w:p w14:paraId="3F150B34">
      <w:pPr>
        <w:pStyle w:val="164"/>
        <w:shd w:val="clear" w:fill="F5F5F5"/>
      </w:pPr>
      <w:r>
        <w:t xml:space="preserve">  // 1024字节</w:t>
      </w:r>
    </w:p>
    <w:p w14:paraId="4FE5F71F">
      <w:pPr>
        <w:pStyle w:val="164"/>
        <w:shd w:val="clear" w:fill="F5F5F5"/>
      </w:pPr>
      <w:r>
        <w:t>dma_done = 0;</w:t>
      </w:r>
    </w:p>
    <w:p w14:paraId="23C070B6">
      <w:r>
        <w:t>// ... 启动I2C+DMA传输</w:t>
      </w:r>
    </w:p>
    <w:p w14:paraId="00DD9A85">
      <w:pPr>
        <w:pStyle w:val="164"/>
        <w:shd w:val="clear" w:fill="F5F5F5"/>
      </w:pPr>
      <w:r>
        <w:t>// 复制当前帧到绘制缓冲区（保持内容连续）</w:t>
      </w:r>
    </w:p>
    <w:p w14:paraId="1F1ECFD7">
      <w:pPr>
        <w:pStyle w:val="164"/>
        <w:shd w:val="clear" w:fill="F5F5F5"/>
      </w:pPr>
      <w:r>
        <w:t>memcpy(DRAW_BUF, SEND_BUF, sizeof(DRAW_BUF));</w:t>
      </w:r>
    </w:p>
    <w:p w14:paraId="3567BD08">
      <w:pPr>
        <w:pStyle w:val="164"/>
        <w:shd w:val="clear" w:fill="F5F5F5"/>
      </w:pPr>
      <w:r>
        <w:t>}</w:t>
      </w:r>
    </w:p>
    <w:p w14:paraId="3A0B43AA">
      <w:r>
        <w:t>双缓冲的优势： （1）消除闪烁：用户只看到完整的帧，不会看到绘制过程 （2）提高帧率：DMA传输和下一帧绘制可以并行进行 （3）简化逻辑：绘制代码无需考虑显示时序</w:t>
      </w:r>
    </w:p>
    <w:p w14:paraId="63BE4955">
      <w:r>
        <w:t>内存占用分析： - 两个缓冲区共占用 2 × 1024 = 2048字节RAM - STM32F103C8T6有20KB RAM，完全可以接受 - 如果RAM紧张，可以使用单缓冲，但会有闪烁</w:t>
      </w:r>
    </w:p>
    <w:p w14:paraId="7F972307">
      <w:pPr>
        <w:pStyle w:val="4"/>
      </w:pPr>
      <w:r>
        <w:t>4.3 硬件I2C+DMA通信</w:t>
      </w:r>
    </w:p>
    <w:p w14:paraId="77073D51">
      <w:r>
        <w:t>本项目采用硬件I2C配合DMA传输，实现高效的OLED数据更新。相比软件模拟I2C，硬件I2C具有速度快、CPU占用低的优点。</w:t>
      </w:r>
    </w:p>
    <w:p w14:paraId="1F1EA79E">
      <w:r>
        <w:t>I2C通信协议：</w:t>
      </w:r>
    </w:p>
    <w:p w14:paraId="02EE7773">
      <w:r>
        <w:t>SSD1306的I2C地址为0x3C（7位地址），写操作时发送0x78（0x3C &lt;&lt; 1）。</w:t>
      </w:r>
    </w:p>
    <w:p w14:paraId="181B62D1">
      <w:r>
        <w:t>数据格式： - 控制字节（0x00）：后续字节为命令 - 控制字节（0x40）：后续字节为数据</w:t>
      </w:r>
    </w:p>
    <w:p w14:paraId="39462C08">
      <w:r>
        <w:t>硬件I2C初始化：</w:t>
      </w:r>
    </w:p>
    <w:p w14:paraId="64978F8E">
      <w:pPr>
        <w:pStyle w:val="164"/>
        <w:shd w:val="clear" w:fill="F5F5F5"/>
      </w:pPr>
      <w:r>
        <w:t>void OLED_I2C_Init(void) {</w:t>
      </w:r>
    </w:p>
    <w:p w14:paraId="60CD3F60">
      <w:pPr>
        <w:pStyle w:val="164"/>
        <w:shd w:val="clear" w:fill="F5F5F5"/>
      </w:pPr>
      <w:r>
        <w:t>// 使能时钟</w:t>
      </w:r>
    </w:p>
    <w:p w14:paraId="273DD346">
      <w:pPr>
        <w:pStyle w:val="164"/>
        <w:shd w:val="clear" w:fill="F5F5F5"/>
      </w:pPr>
      <w:r>
        <w:t>RCC_APB2PeriphClockCmd(RCC_APB2Periph_GPIOB | RCC_APB2Periph_AFIO, ENABLE);</w:t>
      </w:r>
    </w:p>
    <w:p w14:paraId="0822759C">
      <w:pPr>
        <w:pStyle w:val="164"/>
        <w:shd w:val="clear" w:fill="F5F5F5"/>
      </w:pPr>
      <w:r>
        <w:t>RCC_APB1PeriphClockCmd(RCC_APB1Periph_I2C1, ENABLE);</w:t>
      </w:r>
    </w:p>
    <w:p w14:paraId="226408FB">
      <w:pPr>
        <w:pStyle w:val="164"/>
        <w:shd w:val="clear" w:fill="F5F5F5"/>
      </w:pPr>
      <w:r>
        <w:t>RCC_AHBPeriphClockCmd(RCC_AHBPeriph_DMA1, ENABLE);</w:t>
      </w:r>
    </w:p>
    <w:p w14:paraId="2A957E62">
      <w:pPr>
        <w:pStyle w:val="164"/>
        <w:shd w:val="clear" w:fill="F5F5F5"/>
      </w:pPr>
      <w:r>
        <w:t>// GPIO配置：PB6=SCL, PB7=SDA</w:t>
      </w:r>
    </w:p>
    <w:p w14:paraId="3A271B09">
      <w:pPr>
        <w:pStyle w:val="164"/>
        <w:shd w:val="clear" w:fill="F5F5F5"/>
      </w:pPr>
      <w:r>
        <w:t>GPIO_InitTypeDef GPIO_InitStructure;</w:t>
      </w:r>
    </w:p>
    <w:p w14:paraId="382C788D">
      <w:pPr>
        <w:pStyle w:val="164"/>
        <w:shd w:val="clear" w:fill="F5F5F5"/>
      </w:pPr>
      <w:r>
        <w:t>GPIO_InitStructure.GPIO_Pin = GPIO_Pin_6 | GPIO_Pin_7;</w:t>
      </w:r>
    </w:p>
    <w:p w14:paraId="70782EE6">
      <w:pPr>
        <w:pStyle w:val="164"/>
        <w:shd w:val="clear" w:fill="F5F5F5"/>
      </w:pPr>
      <w:r>
        <w:t>GPIO_InitStructure.GPIO_Mode = GPIO_Mode_AF_OD;</w:t>
      </w:r>
    </w:p>
    <w:p w14:paraId="3E7DC2E6">
      <w:pPr>
        <w:pStyle w:val="164"/>
        <w:shd w:val="clear" w:fill="F5F5F5"/>
      </w:pPr>
      <w:r>
        <w:t xml:space="preserve">  // 复用开漏</w:t>
      </w:r>
    </w:p>
    <w:p w14:paraId="69FDCE2E">
      <w:pPr>
        <w:pStyle w:val="164"/>
        <w:shd w:val="clear" w:fill="F5F5F5"/>
      </w:pPr>
      <w:r>
        <w:t>GPIO_InitStructure.GPIO_Speed = GPIO_Speed_50MHz;</w:t>
      </w:r>
    </w:p>
    <w:p w14:paraId="44953DF4">
      <w:pPr>
        <w:pStyle w:val="164"/>
        <w:shd w:val="clear" w:fill="F5F5F5"/>
      </w:pPr>
      <w:r>
        <w:t>GPIO_Init(GPIOB, &amp;GPIO_InitStructure);</w:t>
      </w:r>
    </w:p>
    <w:p w14:paraId="33A6F9AD">
      <w:pPr>
        <w:pStyle w:val="164"/>
        <w:shd w:val="clear" w:fill="F5F5F5"/>
      </w:pPr>
      <w:r>
        <w:t>// I2C配置</w:t>
      </w:r>
    </w:p>
    <w:p w14:paraId="3698E7B2">
      <w:pPr>
        <w:pStyle w:val="164"/>
        <w:shd w:val="clear" w:fill="F5F5F5"/>
      </w:pPr>
      <w:r>
        <w:t>I2C_InitTypeDef i2c;</w:t>
      </w:r>
    </w:p>
    <w:p w14:paraId="0748A60F">
      <w:pPr>
        <w:pStyle w:val="164"/>
        <w:shd w:val="clear" w:fill="F5F5F5"/>
      </w:pPr>
      <w:r>
        <w:t>i2c.I2C_Mode = I2C_Mode_I2C;</w:t>
      </w:r>
    </w:p>
    <w:p w14:paraId="3319B07C">
      <w:pPr>
        <w:pStyle w:val="164"/>
        <w:shd w:val="clear" w:fill="F5F5F5"/>
      </w:pPr>
      <w:r>
        <w:t>i2c.I2C_DutyCycle = I2C_DutyCycle_2;</w:t>
      </w:r>
    </w:p>
    <w:p w14:paraId="2289C3AC">
      <w:pPr>
        <w:pStyle w:val="164"/>
        <w:shd w:val="clear" w:fill="F5F5F5"/>
      </w:pPr>
      <w:r>
        <w:t>i2c.I2C_OwnAddress1 = 0x00;</w:t>
      </w:r>
    </w:p>
    <w:p w14:paraId="19C3D613">
      <w:pPr>
        <w:pStyle w:val="164"/>
        <w:shd w:val="clear" w:fill="F5F5F5"/>
      </w:pPr>
      <w:r>
        <w:t>i2c.I2C_Ack = I2C_Ack_Enable;</w:t>
      </w:r>
    </w:p>
    <w:p w14:paraId="7C3881EB">
      <w:pPr>
        <w:pStyle w:val="164"/>
        <w:shd w:val="clear" w:fill="F5F5F5"/>
      </w:pPr>
      <w:r>
        <w:t>i2c.I2C_AcknowledgedAddress = I2C_AcknowledgedAddress_7bit;</w:t>
      </w:r>
    </w:p>
    <w:p w14:paraId="75A460EB">
      <w:pPr>
        <w:pStyle w:val="164"/>
        <w:shd w:val="clear" w:fill="F5F5F5"/>
      </w:pPr>
      <w:r>
        <w:t>i2c.I2C_ClockSpeed = 1300000;</w:t>
      </w:r>
    </w:p>
    <w:p w14:paraId="0CC63AC7">
      <w:pPr>
        <w:pStyle w:val="164"/>
        <w:shd w:val="clear" w:fill="F5F5F5"/>
      </w:pPr>
      <w:r>
        <w:t xml:space="preserve">  // 1.3MHz（超频）</w:t>
      </w:r>
    </w:p>
    <w:p w14:paraId="56FC8B7A">
      <w:pPr>
        <w:pStyle w:val="164"/>
        <w:shd w:val="clear" w:fill="F5F5F5"/>
      </w:pPr>
      <w:r>
        <w:t>I2C_Init(I2C1, &amp;i2c);</w:t>
      </w:r>
    </w:p>
    <w:p w14:paraId="3D9EF101">
      <w:pPr>
        <w:pStyle w:val="164"/>
        <w:shd w:val="clear" w:fill="F5F5F5"/>
      </w:pPr>
      <w:r>
        <w:t>I2C_Cmd(I2C1, ENABLE);</w:t>
      </w:r>
    </w:p>
    <w:p w14:paraId="3B640C77">
      <w:pPr>
        <w:pStyle w:val="164"/>
        <w:shd w:val="clear" w:fill="F5F5F5"/>
      </w:pPr>
      <w:r>
        <w:t>// DMA配置</w:t>
      </w:r>
    </w:p>
    <w:p w14:paraId="36121F56">
      <w:pPr>
        <w:pStyle w:val="164"/>
        <w:shd w:val="clear" w:fill="F5F5F5"/>
      </w:pPr>
      <w:r>
        <w:t>DMA_InitTypeDef dma;</w:t>
      </w:r>
    </w:p>
    <w:p w14:paraId="5B0A07A4">
      <w:pPr>
        <w:pStyle w:val="164"/>
        <w:shd w:val="clear" w:fill="F5F5F5"/>
      </w:pPr>
      <w:r>
        <w:t>DMA_DeInit(DMA1_Channel6);</w:t>
      </w:r>
    </w:p>
    <w:p w14:paraId="3B210AD1">
      <w:pPr>
        <w:pStyle w:val="164"/>
        <w:shd w:val="clear" w:fill="F5F5F5"/>
      </w:pPr>
      <w:r>
        <w:t>dma.DMA_PeripheralBaseAddr = (uint32_t)&amp;I2C1-&gt;DR;</w:t>
      </w:r>
    </w:p>
    <w:p w14:paraId="400A445E">
      <w:pPr>
        <w:pStyle w:val="164"/>
        <w:shd w:val="clear" w:fill="F5F5F5"/>
      </w:pPr>
      <w:r>
        <w:t xml:space="preserve">  // 外设数据寄存器</w:t>
      </w:r>
    </w:p>
    <w:p w14:paraId="12F27CF9">
      <w:pPr>
        <w:pStyle w:val="164"/>
        <w:shd w:val="clear" w:fill="F5F5F5"/>
      </w:pPr>
      <w:r>
        <w:t>dma.DMA_MemoryBaseAddr = (uint32_t)i2c_buf;</w:t>
      </w:r>
    </w:p>
    <w:p w14:paraId="48787B2D">
      <w:pPr>
        <w:pStyle w:val="164"/>
        <w:shd w:val="clear" w:fill="F5F5F5"/>
      </w:pPr>
      <w:r>
        <w:t>// 内存缓冲区</w:t>
      </w:r>
    </w:p>
    <w:p w14:paraId="61759DC5">
      <w:pPr>
        <w:pStyle w:val="164"/>
        <w:shd w:val="clear" w:fill="F5F5F5"/>
      </w:pPr>
      <w:r>
        <w:t>dma.DMA_DIR = DMA_DIR_PeripheralDST;</w:t>
      </w:r>
    </w:p>
    <w:p w14:paraId="153A68DB">
      <w:pPr>
        <w:pStyle w:val="164"/>
        <w:shd w:val="clear" w:fill="F5F5F5"/>
      </w:pPr>
      <w:r>
        <w:t>// 内存→外设</w:t>
      </w:r>
    </w:p>
    <w:p w14:paraId="6F1E29C4">
      <w:pPr>
        <w:pStyle w:val="164"/>
        <w:shd w:val="clear" w:fill="F5F5F5"/>
      </w:pPr>
      <w:r>
        <w:t>dma.DMA_BufferSize = 2;</w:t>
      </w:r>
    </w:p>
    <w:p w14:paraId="343FCD96">
      <w:pPr>
        <w:pStyle w:val="164"/>
        <w:shd w:val="clear" w:fill="F5F5F5"/>
      </w:pPr>
      <w:r>
        <w:t>// 2字节</w:t>
      </w:r>
    </w:p>
    <w:p w14:paraId="2AFB0989">
      <w:pPr>
        <w:pStyle w:val="164"/>
        <w:shd w:val="clear" w:fill="F5F5F5"/>
      </w:pPr>
      <w:r>
        <w:t>dma.DMA_PeripheralInc = DMA_PeripheralInc_Disable;</w:t>
      </w:r>
    </w:p>
    <w:p w14:paraId="20E677BA">
      <w:pPr>
        <w:pStyle w:val="164"/>
        <w:shd w:val="clear" w:fill="F5F5F5"/>
      </w:pPr>
      <w:r>
        <w:t>dma.DMA_MemoryInc = DMA_MemoryInc_Enable;</w:t>
      </w:r>
    </w:p>
    <w:p w14:paraId="17903623">
      <w:pPr>
        <w:pStyle w:val="164"/>
        <w:shd w:val="clear" w:fill="F5F5F5"/>
      </w:pPr>
      <w:r>
        <w:t>dma.DMA_PeripheralDataSize = DMA_PeripheralDataSize_Byte;</w:t>
      </w:r>
    </w:p>
    <w:p w14:paraId="7852C8CE">
      <w:pPr>
        <w:pStyle w:val="164"/>
        <w:shd w:val="clear" w:fill="F5F5F5"/>
      </w:pPr>
      <w:r>
        <w:t>dma.DMA_MemoryDataSize = DMA_MemoryDataSize_Byte;</w:t>
      </w:r>
    </w:p>
    <w:p w14:paraId="503E1996">
      <w:pPr>
        <w:pStyle w:val="164"/>
        <w:shd w:val="clear" w:fill="F5F5F5"/>
      </w:pPr>
      <w:r>
        <w:t>dma.DMA_Mode = DMA_Mode_Normal;</w:t>
      </w:r>
    </w:p>
    <w:p w14:paraId="1D2E9420">
      <w:pPr>
        <w:pStyle w:val="164"/>
        <w:shd w:val="clear" w:fill="F5F5F5"/>
      </w:pPr>
      <w:r>
        <w:t>dma.DMA_Priority = DMA_Priority_VeryHigh;</w:t>
      </w:r>
    </w:p>
    <w:p w14:paraId="1D2BB6E2">
      <w:pPr>
        <w:pStyle w:val="164"/>
        <w:shd w:val="clear" w:fill="F5F5F5"/>
      </w:pPr>
      <w:r>
        <w:t>dma.DMA_M2M = DMA_M2M_Disable;</w:t>
      </w:r>
    </w:p>
    <w:p w14:paraId="5C4E655B">
      <w:pPr>
        <w:pStyle w:val="164"/>
        <w:shd w:val="clear" w:fill="F5F5F5"/>
      </w:pPr>
      <w:r>
        <w:t>DMA_Init(DMA1_Channel6, &amp;dma);</w:t>
      </w:r>
    </w:p>
    <w:p w14:paraId="7933E7C9">
      <w:pPr>
        <w:pStyle w:val="164"/>
        <w:shd w:val="clear" w:fill="F5F5F5"/>
      </w:pPr>
      <w:r>
        <w:t>// 使能DMA传输完成中断</w:t>
      </w:r>
    </w:p>
    <w:p w14:paraId="072844E9">
      <w:pPr>
        <w:pStyle w:val="164"/>
        <w:shd w:val="clear" w:fill="F5F5F5"/>
      </w:pPr>
      <w:r>
        <w:t>DMA_ITConfig(DMA1_Channel6, DMA_IT_TC, ENABLE);</w:t>
      </w:r>
    </w:p>
    <w:p w14:paraId="7427E3C6">
      <w:pPr>
        <w:pStyle w:val="164"/>
        <w:shd w:val="clear" w:fill="F5F5F5"/>
      </w:pPr>
      <w:r>
        <w:t>// NVIC配置</w:t>
      </w:r>
    </w:p>
    <w:p w14:paraId="26E83B1E">
      <w:pPr>
        <w:pStyle w:val="164"/>
        <w:shd w:val="clear" w:fill="F5F5F5"/>
      </w:pPr>
      <w:r>
        <w:t>NVIC_InitTypeDef nvic;</w:t>
      </w:r>
    </w:p>
    <w:p w14:paraId="22A74E25">
      <w:pPr>
        <w:pStyle w:val="164"/>
        <w:shd w:val="clear" w:fill="F5F5F5"/>
      </w:pPr>
      <w:r>
        <w:t>nvic.NVIC_IRQChannel = DMA1_Channel6_IRQn;</w:t>
      </w:r>
    </w:p>
    <w:p w14:paraId="499F5FCE">
      <w:pPr>
        <w:pStyle w:val="164"/>
        <w:shd w:val="clear" w:fill="F5F5F5"/>
      </w:pPr>
      <w:r>
        <w:t>nvic.NVIC_IRQChannelPreemptionPriority = 2;</w:t>
      </w:r>
    </w:p>
    <w:p w14:paraId="38F558FB">
      <w:pPr>
        <w:pStyle w:val="164"/>
        <w:shd w:val="clear" w:fill="F5F5F5"/>
      </w:pPr>
      <w:r>
        <w:t>nvic.NVIC_IRQChannelSubPriority = 2;</w:t>
      </w:r>
    </w:p>
    <w:p w14:paraId="420B540A">
      <w:pPr>
        <w:pStyle w:val="164"/>
        <w:shd w:val="clear" w:fill="F5F5F5"/>
      </w:pPr>
      <w:r>
        <w:t>nvic.NVIC_IRQChannelCmd = ENABLE;</w:t>
      </w:r>
    </w:p>
    <w:p w14:paraId="2A728458">
      <w:pPr>
        <w:pStyle w:val="164"/>
        <w:shd w:val="clear" w:fill="F5F5F5"/>
      </w:pPr>
      <w:r>
        <w:t>NVIC_Init(&amp;nvic);</w:t>
      </w:r>
    </w:p>
    <w:p w14:paraId="079BF347">
      <w:pPr>
        <w:pStyle w:val="164"/>
        <w:shd w:val="clear" w:fill="F5F5F5"/>
      </w:pPr>
      <w:r>
        <w:t>}</w:t>
      </w:r>
    </w:p>
    <w:p w14:paraId="3EDD4B4F">
      <w:r>
        <w:t>DMA传输流程：</w:t>
      </w:r>
    </w:p>
    <w:p w14:paraId="62E70CF8">
      <w:r>
        <w:t>1. 准备数据：将控制字节和数据字节放入缓冲区 2. 启动传输：    - 发送START信号    - 发送从机地址    - 发送控制字节（0x40表示数据）    - 启动DMA传输数据 3. 传输完成中断：    - 等待最后一个字节发送完成    - 发送STOP信号    - 设置dma_done标志</w:t>
      </w:r>
    </w:p>
    <w:p w14:paraId="3D7CE007">
      <w:r>
        <w:t>DMA中断服务函数：</w:t>
      </w:r>
    </w:p>
    <w:p w14:paraId="1C8E822C">
      <w:pPr>
        <w:pStyle w:val="164"/>
        <w:shd w:val="clear" w:fill="F5F5F5"/>
      </w:pPr>
      <w:r>
        <w:t>void DMA1_Channel6_IRQHandler(void) {</w:t>
      </w:r>
    </w:p>
    <w:p w14:paraId="0D9B4BBD">
      <w:pPr>
        <w:pStyle w:val="164"/>
        <w:shd w:val="clear" w:fill="F5F5F5"/>
      </w:pPr>
      <w:r>
        <w:t>if (DMA_GetITStatus(DMA1_IT_TC6))  // 传输完成</w:t>
      </w:r>
    </w:p>
    <w:p w14:paraId="540CD594">
      <w:pPr>
        <w:pStyle w:val="164"/>
        <w:shd w:val="clear" w:fill="F5F5F5"/>
      </w:pPr>
      <w:r>
        <w:t>{</w:t>
      </w:r>
    </w:p>
    <w:p w14:paraId="3E66256F">
      <w:pPr>
        <w:pStyle w:val="164"/>
        <w:shd w:val="clear" w:fill="F5F5F5"/>
      </w:pPr>
      <w:r>
        <w:t>DMA_ClearITPendingBit(DMA1_IT_TC6);</w:t>
      </w:r>
    </w:p>
    <w:p w14:paraId="3A321061">
      <w:pPr>
        <w:pStyle w:val="164"/>
        <w:shd w:val="clear" w:fill="F5F5F5"/>
      </w:pPr>
      <w:r>
        <w:t>DMA_Cmd(DMA1_Channel6, DISABLE);</w:t>
      </w:r>
    </w:p>
    <w:p w14:paraId="6502C505">
      <w:pPr>
        <w:pStyle w:val="164"/>
        <w:shd w:val="clear" w:fill="F5F5F5"/>
      </w:pPr>
      <w:r>
        <w:t>I2C_DMACmd(I2C1, DISABLE);</w:t>
      </w:r>
    </w:p>
    <w:p w14:paraId="41FAABBC">
      <w:pPr>
        <w:pStyle w:val="164"/>
        <w:shd w:val="clear" w:fill="F5F5F5"/>
      </w:pPr>
      <w:r>
        <w:t>// 等待最后一个字节真正发完</w:t>
      </w:r>
    </w:p>
    <w:p w14:paraId="15EB9D21">
      <w:pPr>
        <w:pStyle w:val="164"/>
        <w:shd w:val="clear" w:fill="F5F5F5"/>
      </w:pPr>
      <w:r>
        <w:t>while (!I2C_GetFlagStatus(I2C1, I2C_FLAG_BTF));</w:t>
      </w:r>
    </w:p>
    <w:p w14:paraId="2C2F9D4C">
      <w:pPr>
        <w:pStyle w:val="164"/>
        <w:shd w:val="clear" w:fill="F5F5F5"/>
      </w:pPr>
      <w:r>
        <w:t>// 发送STOP信号</w:t>
      </w:r>
    </w:p>
    <w:p w14:paraId="6046BED5">
      <w:pPr>
        <w:pStyle w:val="164"/>
        <w:shd w:val="clear" w:fill="F5F5F5"/>
      </w:pPr>
      <w:r>
        <w:t>I2C_GenerateSTOP(I2C1, ENABLE);</w:t>
      </w:r>
    </w:p>
    <w:p w14:paraId="127546B6">
      <w:pPr>
        <w:pStyle w:val="164"/>
        <w:shd w:val="clear" w:fill="F5F5F5"/>
      </w:pPr>
      <w:r>
        <w:t>dma_done = 1;  // 标记传输完成     } }</w:t>
      </w:r>
    </w:p>
    <w:p w14:paraId="6C6E4871">
      <w:r>
        <w:t>性能分析： - I2C时钟1.3MHz，理论传输速率约130KB/s - 1024字节全屏刷新约需8ms - DMA传输期间CPU可以做其他事情 - 实测帧率可达60FPS以上</w:t>
      </w:r>
    </w:p>
    <w:p w14:paraId="508D3B57">
      <w:pPr>
        <w:pStyle w:val="4"/>
      </w:pPr>
      <w:r>
        <w:t>4.4 图像缩放算法</w:t>
      </w:r>
    </w:p>
    <w:p w14:paraId="0511A27E">
      <w:r>
        <w:t>菜单系统中需要显示不同尺寸的图标，因此需要图像缩放功能。本项目实现了基于最近邻插值的图像缩放算法。</w:t>
      </w:r>
    </w:p>
    <w:p w14:paraId="6F2825A6">
      <w:r>
        <w:t>最近邻插值原理：</w:t>
      </w:r>
    </w:p>
    <w:p w14:paraId="29BCF4F8">
      <w:r>
        <w:t>对于目标图像的每个像素，找到源图像中距离最近的像素，取其值。</w:t>
      </w:r>
    </w:p>
    <w:p w14:paraId="6090E64F">
      <w:r>
        <w:t>算法步骤： 1. 计算缩放比例：scale_x = src_width / dst_width, scale_y = src_height / dst_height 2. 对于目标图像的每个像素(x, y)：    - 计算源图像对应位置：src_x = x * scale_x, src_y = y * scale_y    - 取整得到最近邻像素坐标    - 复制像素值</w:t>
      </w:r>
    </w:p>
    <w:p w14:paraId="0C39EFEE">
      <w:r>
        <w:t>核心代码实现：</w:t>
      </w:r>
    </w:p>
    <w:p w14:paraId="1EDA31F9">
      <w:pPr>
        <w:pStyle w:val="164"/>
        <w:shd w:val="clear" w:fill="F5F5F5"/>
      </w:pPr>
      <w:r>
        <w:t>uint8_t* scale_1bit_1p5x(const uint8_t *src,                          uint16_t src_h, uint16_t src_w,                          uint8_t *dst,                          uint16_t dst_h, uint16_t dst_w) {     // 计算源图像和目标图像的页数     const uint16_t src_pages = ((src_h - 1) &gt;&gt; 3) + 1;     const uint16_t dst_pages = ((dst_h - 1) &gt;&gt; 3) + 1;</w:t>
      </w:r>
    </w:p>
    <w:p w14:paraId="5765FE14">
      <w:pPr>
        <w:pStyle w:val="164"/>
        <w:shd w:val="clear" w:fill="F5F5F5"/>
      </w:pPr>
      <w:r>
        <w:t>// 清空目标图像</w:t>
      </w:r>
    </w:p>
    <w:p w14:paraId="1B5A4C59">
      <w:pPr>
        <w:pStyle w:val="164"/>
        <w:shd w:val="clear" w:fill="F5F5F5"/>
      </w:pPr>
      <w:r>
        <w:t>for (uint16_t i = 0;</w:t>
      </w:r>
    </w:p>
    <w:p w14:paraId="72C2C471">
      <w:pPr>
        <w:pStyle w:val="164"/>
        <w:shd w:val="clear" w:fill="F5F5F5"/>
      </w:pPr>
      <w:r>
        <w:t xml:space="preserve"> i &lt; (uint16_t)dst_pages * dst_w;</w:t>
      </w:r>
    </w:p>
    <w:p w14:paraId="15838859">
      <w:pPr>
        <w:pStyle w:val="164"/>
        <w:shd w:val="clear" w:fill="F5F5F5"/>
      </w:pPr>
      <w:r>
        <w:t xml:space="preserve"> ++i)</w:t>
      </w:r>
    </w:p>
    <w:p w14:paraId="50E6E241">
      <w:pPr>
        <w:pStyle w:val="164"/>
        <w:shd w:val="clear" w:fill="F5F5F5"/>
      </w:pPr>
      <w:r>
        <w:t>dst[i] = 0x00;</w:t>
      </w:r>
    </w:p>
    <w:p w14:paraId="6317F2BF">
      <w:pPr>
        <w:pStyle w:val="164"/>
        <w:shd w:val="clear" w:fill="F5F5F5"/>
      </w:pPr>
      <w:r>
        <w:t>// 主循环：遍历目标图像的每个页和列</w:t>
      </w:r>
    </w:p>
    <w:p w14:paraId="72B05E3F">
      <w:pPr>
        <w:pStyle w:val="164"/>
        <w:shd w:val="clear" w:fill="F5F5F5"/>
      </w:pPr>
      <w:r>
        <w:t>for (uint16_t page_new = 0;</w:t>
      </w:r>
    </w:p>
    <w:p w14:paraId="3AEE7331">
      <w:pPr>
        <w:pStyle w:val="164"/>
        <w:shd w:val="clear" w:fill="F5F5F5"/>
      </w:pPr>
      <w:r>
        <w:t xml:space="preserve"> page_new &lt; dst_pages;</w:t>
      </w:r>
    </w:p>
    <w:p w14:paraId="6BD44D3C">
      <w:pPr>
        <w:pStyle w:val="164"/>
        <w:shd w:val="clear" w:fill="F5F5F5"/>
      </w:pPr>
      <w:r>
        <w:t xml:space="preserve"> ++page_new) {</w:t>
      </w:r>
    </w:p>
    <w:p w14:paraId="1132EFB4">
      <w:pPr>
        <w:pStyle w:val="164"/>
        <w:shd w:val="clear" w:fill="F5F5F5"/>
      </w:pPr>
      <w:r>
        <w:t>for (uint16_t col_new = 0;</w:t>
      </w:r>
    </w:p>
    <w:p w14:paraId="01D3E160">
      <w:pPr>
        <w:pStyle w:val="164"/>
        <w:shd w:val="clear" w:fill="F5F5F5"/>
      </w:pPr>
      <w:r>
        <w:t xml:space="preserve"> col_new &lt; dst_w;</w:t>
      </w:r>
    </w:p>
    <w:p w14:paraId="26904783">
      <w:pPr>
        <w:pStyle w:val="164"/>
        <w:shd w:val="clear" w:fill="F5F5F5"/>
      </w:pPr>
      <w:r>
        <w:t xml:space="preserve"> ++col_new) {</w:t>
      </w:r>
    </w:p>
    <w:p w14:paraId="7A9BEB2A">
      <w:pPr>
        <w:pStyle w:val="164"/>
        <w:shd w:val="clear" w:fill="F5F5F5"/>
      </w:pPr>
      <w:r>
        <w:t>// 计算源图像的列坐标（四舍五入）</w:t>
      </w:r>
    </w:p>
    <w:p w14:paraId="3A89D115">
      <w:pPr>
        <w:pStyle w:val="164"/>
        <w:shd w:val="clear" w:fill="F5F5F5"/>
      </w:pPr>
      <w:r>
        <w:t>uint16_t col_old = ((uint16_t)col_new * src_w * 2 + src_w) / (dst_w * 2);</w:t>
      </w:r>
    </w:p>
    <w:p w14:paraId="234F4122">
      <w:pPr>
        <w:pStyle w:val="164"/>
        <w:shd w:val="clear" w:fill="F5F5F5"/>
      </w:pPr>
      <w:r>
        <w:t>if (col_old &gt;= src_w) continue;</w:t>
      </w:r>
    </w:p>
    <w:p w14:paraId="5DCC4673">
      <w:pPr>
        <w:pStyle w:val="164"/>
        <w:shd w:val="clear" w:fill="F5F5F5"/>
      </w:pPr>
      <w:r>
        <w:t>// 遍历当前列的8个bit</w:t>
      </w:r>
    </w:p>
    <w:p w14:paraId="722F6C10">
      <w:pPr>
        <w:pStyle w:val="164"/>
        <w:shd w:val="clear" w:fill="F5F5F5"/>
      </w:pPr>
      <w:r>
        <w:t>for (uint8_t bit = 0;</w:t>
      </w:r>
    </w:p>
    <w:p w14:paraId="094D5542">
      <w:pPr>
        <w:pStyle w:val="164"/>
        <w:shd w:val="clear" w:fill="F5F5F5"/>
      </w:pPr>
      <w:r>
        <w:t xml:space="preserve"> bit &lt; 8;</w:t>
      </w:r>
    </w:p>
    <w:p w14:paraId="149D87C7">
      <w:pPr>
        <w:pStyle w:val="164"/>
        <w:shd w:val="clear" w:fill="F5F5F5"/>
      </w:pPr>
      <w:r>
        <w:t xml:space="preserve"> ++bit) {</w:t>
      </w:r>
    </w:p>
    <w:p w14:paraId="6DE70BCC">
      <w:pPr>
        <w:pStyle w:val="164"/>
        <w:shd w:val="clear" w:fill="F5F5F5"/>
      </w:pPr>
      <w:r>
        <w:t>// 计算目标图像的全局行号</w:t>
      </w:r>
    </w:p>
    <w:p w14:paraId="64362F6F">
      <w:pPr>
        <w:pStyle w:val="164"/>
        <w:shd w:val="clear" w:fill="F5F5F5"/>
      </w:pPr>
      <w:r>
        <w:t>uint16_t row_new = page_new * 8 + bit;</w:t>
      </w:r>
    </w:p>
    <w:p w14:paraId="2A16FD9A">
      <w:pPr>
        <w:pStyle w:val="164"/>
        <w:shd w:val="clear" w:fill="F5F5F5"/>
      </w:pPr>
      <w:r>
        <w:t>// 计算源图像的行坐标（四舍五入）</w:t>
      </w:r>
    </w:p>
    <w:p w14:paraId="722CDE68">
      <w:pPr>
        <w:pStyle w:val="164"/>
        <w:shd w:val="clear" w:fill="F5F5F5"/>
      </w:pPr>
      <w:r>
        <w:t>uint16_t row_old = ((uint16_t)row_new * src_h * 2 + src_h) / (dst_h * 2);</w:t>
      </w:r>
    </w:p>
    <w:p w14:paraId="2F6589AE">
      <w:pPr>
        <w:pStyle w:val="164"/>
        <w:shd w:val="clear" w:fill="F5F5F5"/>
      </w:pPr>
      <w:r>
        <w:t>if (row_old &gt;= src_h) continue;</w:t>
      </w:r>
    </w:p>
    <w:p w14:paraId="2F065CA7">
      <w:pPr>
        <w:pStyle w:val="164"/>
        <w:shd w:val="clear" w:fill="F5F5F5"/>
      </w:pPr>
      <w:r>
        <w:t>// 计算源图像的页和bit位置</w:t>
      </w:r>
    </w:p>
    <w:p w14:paraId="44AD5E8E">
      <w:pPr>
        <w:pStyle w:val="164"/>
        <w:shd w:val="clear" w:fill="F5F5F5"/>
      </w:pPr>
      <w:r>
        <w:t>uint16_t page_old = row_old &gt;&gt; 3;</w:t>
      </w:r>
    </w:p>
    <w:p w14:paraId="6DD7FA61">
      <w:pPr>
        <w:pStyle w:val="164"/>
        <w:shd w:val="clear" w:fill="F5F5F5"/>
      </w:pPr>
      <w:r>
        <w:t>uint8_t bit_old = row_old &amp; 0x07;</w:t>
      </w:r>
    </w:p>
    <w:p w14:paraId="119BCD0C">
      <w:pPr>
        <w:pStyle w:val="164"/>
        <w:shd w:val="clear" w:fill="F5F5F5"/>
      </w:pPr>
      <w:r>
        <w:t>// 读取源像素值</w:t>
      </w:r>
    </w:p>
    <w:p w14:paraId="1029B4D5">
      <w:pPr>
        <w:pStyle w:val="164"/>
        <w:shd w:val="clear" w:fill="F5F5F5"/>
      </w:pPr>
      <w:r>
        <w:t>uint8_t src_byte = src[page_old * src_w + col_old];</w:t>
      </w:r>
    </w:p>
    <w:p w14:paraId="54FB6590">
      <w:pPr>
        <w:pStyle w:val="164"/>
        <w:shd w:val="clear" w:fill="F5F5F5"/>
      </w:pPr>
      <w:r>
        <w:t>uint8_t pixel = (src_byte &gt;&gt; bit_old) &amp; 0x01;</w:t>
      </w:r>
    </w:p>
    <w:p w14:paraId="3F872B78">
      <w:pPr>
        <w:pStyle w:val="164"/>
        <w:shd w:val="clear" w:fill="F5F5F5"/>
      </w:pPr>
      <w:r>
        <w:t>// 写入目标像素</w:t>
      </w:r>
    </w:p>
    <w:p w14:paraId="2146B490">
      <w:pPr>
        <w:pStyle w:val="164"/>
        <w:shd w:val="clear" w:fill="F5F5F5"/>
      </w:pPr>
      <w:r>
        <w:t>if (pixel)</w:t>
      </w:r>
    </w:p>
    <w:p w14:paraId="00BBF360">
      <w:pPr>
        <w:pStyle w:val="164"/>
        <w:shd w:val="clear" w:fill="F5F5F5"/>
      </w:pPr>
      <w:r>
        <w:t>dst[page_new * dst_w + col_new] |= (1u &lt;&lt; bit);</w:t>
      </w:r>
    </w:p>
    <w:p w14:paraId="5A4B0AED">
      <w:pPr>
        <w:pStyle w:val="164"/>
        <w:shd w:val="clear" w:fill="F5F5F5"/>
      </w:pPr>
      <w:r>
        <w:t>}</w:t>
      </w:r>
    </w:p>
    <w:p w14:paraId="0EDAF9FF">
      <w:pPr>
        <w:pStyle w:val="164"/>
        <w:shd w:val="clear" w:fill="F5F5F5"/>
      </w:pPr>
      <w:r>
        <w:t>}</w:t>
      </w:r>
    </w:p>
    <w:p w14:paraId="2178977F">
      <w:pPr>
        <w:pStyle w:val="164"/>
        <w:shd w:val="clear" w:fill="F5F5F5"/>
      </w:pPr>
      <w:r>
        <w:t>}</w:t>
      </w:r>
    </w:p>
    <w:p w14:paraId="0364B20A">
      <w:pPr>
        <w:pStyle w:val="164"/>
        <w:shd w:val="clear" w:fill="F5F5F5"/>
      </w:pPr>
      <w:r>
        <w:t>return dst;</w:t>
      </w:r>
    </w:p>
    <w:p w14:paraId="73C4D668">
      <w:pPr>
        <w:pStyle w:val="164"/>
        <w:shd w:val="clear" w:fill="F5F5F5"/>
      </w:pPr>
      <w:r>
        <w:t>}</w:t>
      </w:r>
    </w:p>
    <w:p w14:paraId="5200D760">
      <w:r>
        <w:t>算法优化技巧：</w:t>
      </w:r>
    </w:p>
    <w:p w14:paraId="5DBCE8DB">
      <w:r>
        <w:t>1. 避免浮点运算：    - 使用整数乘法和除法代替浮点运算    - 公式：(col_new * src_w * 2 + src_w) / (dst_w * 2) 实现四舍五入</w:t>
      </w:r>
    </w:p>
    <w:p w14:paraId="221B53BD">
      <w:r>
        <w:t>2. 位运算优化：    - 除以8用右移3位：row_old &gt;&gt; 3    - 取模8用与7：row_old &amp; 0x07</w:t>
      </w:r>
    </w:p>
    <w:p w14:paraId="23796D07">
      <w:r>
        <w:t>3. 提前终止：    - 如果col_old或row_old超出范围，跳过该像素</w:t>
      </w:r>
    </w:p>
    <w:p w14:paraId="38301524">
      <w:r>
        <w:t>特定尺寸优化：</w:t>
      </w:r>
    </w:p>
    <w:p w14:paraId="04C3B933">
      <w:r>
        <w:t>对于24×32放大到36×48的特殊情况（1.5倍放大），有专门的优化函数：</w:t>
      </w:r>
    </w:p>
    <w:p w14:paraId="5465E231">
      <w:pPr>
        <w:pStyle w:val="164"/>
        <w:shd w:val="clear" w:fill="F5F5F5"/>
      </w:pPr>
      <w:r>
        <w:t>void scale24x32_to36x48(const uint8_t Image2[3*32], uint8_t ImageNew[5*48]) {</w:t>
      </w:r>
    </w:p>
    <w:p w14:paraId="36DF5050">
      <w:pPr>
        <w:pStyle w:val="164"/>
        <w:shd w:val="clear" w:fill="F5F5F5"/>
      </w:pPr>
      <w:r>
        <w:t>// 目标图像初始化</w:t>
      </w:r>
    </w:p>
    <w:p w14:paraId="1F2FCD09">
      <w:pPr>
        <w:pStyle w:val="164"/>
        <w:shd w:val="clear" w:fill="F5F5F5"/>
      </w:pPr>
      <w:r>
        <w:t>for (int i = 0;</w:t>
      </w:r>
    </w:p>
    <w:p w14:paraId="04DDB4AD">
      <w:pPr>
        <w:pStyle w:val="164"/>
        <w:shd w:val="clear" w:fill="F5F5F5"/>
      </w:pPr>
      <w:r>
        <w:t xml:space="preserve"> i &lt; 5*48;</w:t>
      </w:r>
    </w:p>
    <w:p w14:paraId="0C25ABB6">
      <w:pPr>
        <w:pStyle w:val="164"/>
        <w:shd w:val="clear" w:fill="F5F5F5"/>
      </w:pPr>
      <w:r>
        <w:t xml:space="preserve"> i++) ImageNew[i] = 0x00;</w:t>
      </w:r>
    </w:p>
    <w:p w14:paraId="4A639F7F">
      <w:pPr>
        <w:pStyle w:val="164"/>
        <w:shd w:val="clear" w:fill="F5F5F5"/>
      </w:pPr>
      <w:r>
        <w:t>// 遍历目标图像的每一页和每一列</w:t>
      </w:r>
    </w:p>
    <w:p w14:paraId="14015EAD">
      <w:pPr>
        <w:pStyle w:val="164"/>
        <w:shd w:val="clear" w:fill="F5F5F5"/>
      </w:pPr>
      <w:r>
        <w:t>for (int page_new = 0;</w:t>
      </w:r>
    </w:p>
    <w:p w14:paraId="0C1FFB34">
      <w:pPr>
        <w:pStyle w:val="164"/>
        <w:shd w:val="clear" w:fill="F5F5F5"/>
      </w:pPr>
      <w:r>
        <w:t xml:space="preserve"> page_new &lt; 5;</w:t>
      </w:r>
    </w:p>
    <w:p w14:paraId="7A32961B">
      <w:pPr>
        <w:pStyle w:val="164"/>
        <w:shd w:val="clear" w:fill="F5F5F5"/>
      </w:pPr>
      <w:r>
        <w:t xml:space="preserve"> page_new++) {</w:t>
      </w:r>
    </w:p>
    <w:p w14:paraId="4C5FBCB3">
      <w:pPr>
        <w:pStyle w:val="164"/>
        <w:shd w:val="clear" w:fill="F5F5F5"/>
      </w:pPr>
      <w:r>
        <w:t>for (int col_new = 0;</w:t>
      </w:r>
    </w:p>
    <w:p w14:paraId="2CDC2A47">
      <w:pPr>
        <w:pStyle w:val="164"/>
        <w:shd w:val="clear" w:fill="F5F5F5"/>
      </w:pPr>
      <w:r>
        <w:t xml:space="preserve"> col_new &lt; 48;</w:t>
      </w:r>
    </w:p>
    <w:p w14:paraId="69764D68">
      <w:pPr>
        <w:pStyle w:val="164"/>
        <w:shd w:val="clear" w:fill="F5F5F5"/>
      </w:pPr>
      <w:r>
        <w:t xml:space="preserve"> col_new++) {</w:t>
      </w:r>
    </w:p>
    <w:p w14:paraId="059FD2A3">
      <w:pPr>
        <w:pStyle w:val="164"/>
        <w:shd w:val="clear" w:fill="F5F5F5"/>
      </w:pPr>
      <w:r>
        <w:t>// 计算源图像的列索引（最近邻插值）</w:t>
      </w:r>
    </w:p>
    <w:p w14:paraId="3AC72A13">
      <w:pPr>
        <w:pStyle w:val="164"/>
        <w:shd w:val="clear" w:fill="F5F5F5"/>
      </w:pPr>
      <w:r>
        <w:t>int col_old = (col_new * 32 + 24) / 48;</w:t>
      </w:r>
    </w:p>
    <w:p w14:paraId="74390B08">
      <w:pPr>
        <w:pStyle w:val="164"/>
        <w:shd w:val="clear" w:fill="F5F5F5"/>
      </w:pPr>
      <w:r>
        <w:t xml:space="preserve">  // +24实现四舍五入</w:t>
      </w:r>
    </w:p>
    <w:p w14:paraId="3045096E">
      <w:pPr>
        <w:pStyle w:val="164"/>
        <w:shd w:val="clear" w:fill="F5F5F5"/>
      </w:pPr>
      <w:r>
        <w:t>if (col_old &gt;= 32) continue;</w:t>
      </w:r>
    </w:p>
    <w:p w14:paraId="3E7B1519">
      <w:pPr>
        <w:pStyle w:val="164"/>
        <w:shd w:val="clear" w:fill="F5F5F5"/>
      </w:pPr>
      <w:r>
        <w:t>// 处理当前col_new值目标图像的每个bit</w:t>
      </w:r>
    </w:p>
    <w:p w14:paraId="1384D5ED">
      <w:pPr>
        <w:pStyle w:val="164"/>
        <w:shd w:val="clear" w:fill="F5F5F5"/>
      </w:pPr>
      <w:r>
        <w:t>for (int bit = 0;</w:t>
      </w:r>
    </w:p>
    <w:p w14:paraId="719632FF">
      <w:pPr>
        <w:pStyle w:val="164"/>
        <w:shd w:val="clear" w:fill="F5F5F5"/>
      </w:pPr>
      <w:r>
        <w:t xml:space="preserve"> bit &lt; 8;</w:t>
      </w:r>
    </w:p>
    <w:p w14:paraId="5A1C2D90">
      <w:pPr>
        <w:pStyle w:val="164"/>
        <w:shd w:val="clear" w:fill="F5F5F5"/>
      </w:pPr>
      <w:r>
        <w:t xml:space="preserve"> bit++) {</w:t>
      </w:r>
    </w:p>
    <w:p w14:paraId="3EB8D4FB">
      <w:pPr>
        <w:pStyle w:val="164"/>
        <w:shd w:val="clear" w:fill="F5F5F5"/>
      </w:pPr>
      <w:r>
        <w:t>// 计算目标像素的全局行号</w:t>
      </w:r>
    </w:p>
    <w:p w14:paraId="6BF4A2C4">
      <w:pPr>
        <w:pStyle w:val="164"/>
        <w:shd w:val="clear" w:fill="F5F5F5"/>
      </w:pPr>
      <w:r>
        <w:t>int row_global = page_new * 8 + bit;</w:t>
      </w:r>
    </w:p>
    <w:p w14:paraId="34A6FADD">
      <w:pPr>
        <w:pStyle w:val="164"/>
        <w:shd w:val="clear" w:fill="F5F5F5"/>
      </w:pPr>
      <w:r>
        <w:t>// 计算源图像的行索引（最近邻插值）</w:t>
      </w:r>
    </w:p>
    <w:p w14:paraId="61FA5750">
      <w:pPr>
        <w:pStyle w:val="164"/>
        <w:shd w:val="clear" w:fill="F5F5F5"/>
      </w:pPr>
      <w:r>
        <w:t>int row_old = (row_global * 24 + 18) / 36;</w:t>
      </w:r>
    </w:p>
    <w:p w14:paraId="30CF553A">
      <w:pPr>
        <w:pStyle w:val="164"/>
        <w:shd w:val="clear" w:fill="F5F5F5"/>
      </w:pPr>
      <w:r>
        <w:t xml:space="preserve">  // +18实现四舍五入</w:t>
      </w:r>
    </w:p>
    <w:p w14:paraId="15F8F223">
      <w:pPr>
        <w:pStyle w:val="164"/>
        <w:shd w:val="clear" w:fill="F5F5F5"/>
      </w:pPr>
      <w:r>
        <w:t>// 计算源图像的页号和页内行</w:t>
      </w:r>
    </w:p>
    <w:p w14:paraId="654CD461">
      <w:pPr>
        <w:pStyle w:val="164"/>
        <w:shd w:val="clear" w:fill="F5F5F5"/>
      </w:pPr>
      <w:r>
        <w:t>int page_old = row_old / 8;</w:t>
      </w:r>
    </w:p>
    <w:p w14:paraId="1EFFF981">
      <w:pPr>
        <w:pStyle w:val="164"/>
        <w:shd w:val="clear" w:fill="F5F5F5"/>
      </w:pPr>
      <w:r>
        <w:t>int bit_old = row_old % 8;</w:t>
      </w:r>
    </w:p>
    <w:p w14:paraId="3ED1429A">
      <w:pPr>
        <w:pStyle w:val="164"/>
        <w:shd w:val="clear" w:fill="F5F5F5"/>
      </w:pPr>
      <w:r>
        <w:t>// 跳过越界页</w:t>
      </w:r>
    </w:p>
    <w:p w14:paraId="32391129">
      <w:pPr>
        <w:pStyle w:val="164"/>
        <w:shd w:val="clear" w:fill="F5F5F5"/>
      </w:pPr>
      <w:r>
        <w:t>if (page_old &gt;= 3) continue;</w:t>
      </w:r>
    </w:p>
    <w:p w14:paraId="3CE039DD">
      <w:pPr>
        <w:pStyle w:val="164"/>
        <w:shd w:val="clear" w:fill="F5F5F5"/>
      </w:pPr>
      <w:r>
        <w:t>// 获取源像素值</w:t>
      </w:r>
    </w:p>
    <w:p w14:paraId="73C26834">
      <w:pPr>
        <w:pStyle w:val="164"/>
        <w:shd w:val="clear" w:fill="F5F5F5"/>
      </w:pPr>
      <w:r>
        <w:t>uint8_t src_byte = Image2[page_old * 32 + col_old];</w:t>
      </w:r>
    </w:p>
    <w:p w14:paraId="6E68641D">
      <w:pPr>
        <w:pStyle w:val="164"/>
        <w:shd w:val="clear" w:fill="F5F5F5"/>
      </w:pPr>
      <w:r>
        <w:t>uint8_t src_bit = (src_byte &gt;&gt; bit_old) &amp; 0x01;</w:t>
      </w:r>
    </w:p>
    <w:p w14:paraId="46990EE9">
      <w:pPr>
        <w:pStyle w:val="164"/>
        <w:shd w:val="clear" w:fill="F5F5F5"/>
      </w:pPr>
      <w:r>
        <w:t>// 设置目标像素值</w:t>
      </w:r>
    </w:p>
    <w:p w14:paraId="58A2D4B6">
      <w:pPr>
        <w:pStyle w:val="164"/>
        <w:shd w:val="clear" w:fill="F5F5F5"/>
      </w:pPr>
      <w:r>
        <w:t>if (src_bit) {</w:t>
      </w:r>
    </w:p>
    <w:p w14:paraId="5DA428AE">
      <w:pPr>
        <w:pStyle w:val="164"/>
        <w:shd w:val="clear" w:fill="F5F5F5"/>
      </w:pPr>
      <w:r>
        <w:t>ImageNew[page_new * 48 + col_new] |= (1 &lt;&lt; bit);</w:t>
      </w:r>
    </w:p>
    <w:p w14:paraId="4949DC3C">
      <w:pPr>
        <w:pStyle w:val="164"/>
        <w:shd w:val="clear" w:fill="F5F5F5"/>
      </w:pPr>
      <w:r>
        <w:t>}</w:t>
      </w:r>
    </w:p>
    <w:p w14:paraId="6A8C1E52">
      <w:pPr>
        <w:pStyle w:val="164"/>
        <w:shd w:val="clear" w:fill="F5F5F5"/>
      </w:pPr>
      <w:r>
        <w:t>}</w:t>
      </w:r>
    </w:p>
    <w:p w14:paraId="10324929">
      <w:pPr>
        <w:pStyle w:val="164"/>
        <w:shd w:val="clear" w:fill="F5F5F5"/>
      </w:pPr>
      <w:r>
        <w:t>}</w:t>
      </w:r>
    </w:p>
    <w:p w14:paraId="6672F7C3">
      <w:pPr>
        <w:pStyle w:val="164"/>
        <w:shd w:val="clear" w:fill="F5F5F5"/>
      </w:pPr>
      <w:r>
        <w:t>}</w:t>
      </w:r>
    </w:p>
    <w:p w14:paraId="2E024FAA">
      <w:pPr>
        <w:pStyle w:val="164"/>
        <w:shd w:val="clear" w:fill="F5F5F5"/>
      </w:pPr>
      <w:r>
        <w:t>}</w:t>
      </w:r>
    </w:p>
    <w:p w14:paraId="46C1BEF2">
      <w:r>
        <w:t>性能分析： - 最近邻插值计算简单，适合资源受限的嵌入式系统 - 缩放质量一般，但对于小尺寸图标足够 - 36×48像素的缩放约需1-2ms</w:t>
      </w:r>
    </w:p>
    <w:p w14:paraId="04E0B632">
      <w:pPr>
        <w:pStyle w:val="3"/>
      </w:pPr>
      <w:r>
        <w:t>第五章 动画系统实现</w:t>
      </w:r>
    </w:p>
    <w:p w14:paraId="0DB1083F">
      <w:pPr>
        <w:pStyle w:val="4"/>
      </w:pPr>
      <w:r>
        <w:t>5.1 动画系统架构</w:t>
      </w:r>
    </w:p>
    <w:p w14:paraId="1E1705CE">
      <w:r>
        <w:t>动画系统是提升用户体验的重要组成部分。本项目实现了两种动画：线性插值动画和弹簧阻尼物理动画。</w:t>
      </w:r>
    </w:p>
    <w:p w14:paraId="1887CC2E">
      <w:r>
        <w:t>动画系统的设计目标： （1）流畅性：动画帧率不低于30FPS （2）可控性：支持动画速度、帧数等参数调整 （3）可扩展性：易于添加新的动画类型 （4）资源友好：占用较少的CPU和内存资源</w:t>
      </w:r>
    </w:p>
    <w:p w14:paraId="18A10DC6">
      <w:r>
        <w:t>动画类型概述：</w:t>
      </w:r>
    </w:p>
    <w:p w14:paraId="3A1AE0B3">
      <w:r>
        <w:t>1. 线性插值动画（Linear Interpolation）：    - 等速运动，从起始值均匀变化到结束值    - 适用于菜单滚动、页面切换等场景    - 实现简单，计算量小</w:t>
      </w:r>
    </w:p>
    <w:p w14:paraId="023CB8FA">
      <w:r>
        <w:t>2. 弹簧阻尼动画（Spring-Damper）：    - 模拟物理弹簧的运动特性    - 具有惯性和回弹效果    - 适用于选择框移动、表情动画等场景    - 更自然、更有质感</w:t>
      </w:r>
    </w:p>
    <w:p w14:paraId="615C60FC">
      <w:r>
        <w:t>动画控制器数据结构：</w:t>
      </w:r>
    </w:p>
    <w:p w14:paraId="5E4D241C">
      <w:pPr>
        <w:pStyle w:val="164"/>
        <w:shd w:val="clear" w:fill="F5F5F5"/>
      </w:pPr>
      <w:r>
        <w:t>// 线性动画控制器typedef struct {</w:t>
      </w:r>
    </w:p>
    <w:p w14:paraId="6A2545A1">
      <w:pPr>
        <w:pStyle w:val="164"/>
        <w:shd w:val="clear" w:fill="F5F5F5"/>
      </w:pPr>
      <w:r>
        <w:t>int32_t currentY;</w:t>
      </w:r>
    </w:p>
    <w:p w14:paraId="464038CA">
      <w:pPr>
        <w:pStyle w:val="164"/>
        <w:shd w:val="clear" w:fill="F5F5F5"/>
      </w:pPr>
      <w:r>
        <w:t>// 当前Y坐标（放大256倍，定点数）</w:t>
      </w:r>
    </w:p>
    <w:p w14:paraId="5B4614B8">
      <w:pPr>
        <w:pStyle w:val="164"/>
        <w:shd w:val="clear" w:fill="F5F5F5"/>
      </w:pPr>
      <w:r>
        <w:t>int32_t deltaY;</w:t>
      </w:r>
    </w:p>
    <w:p w14:paraId="008B1E3E">
      <w:pPr>
        <w:pStyle w:val="164"/>
        <w:shd w:val="clear" w:fill="F5F5F5"/>
      </w:pPr>
      <w:r>
        <w:t>// Y方向变化量</w:t>
      </w:r>
    </w:p>
    <w:p w14:paraId="4FD682FF">
      <w:pPr>
        <w:pStyle w:val="164"/>
        <w:shd w:val="clear" w:fill="F5F5F5"/>
      </w:pPr>
      <w:r>
        <w:t>int32_t stepY;</w:t>
      </w:r>
    </w:p>
    <w:p w14:paraId="267BA88E">
      <w:pPr>
        <w:pStyle w:val="164"/>
        <w:shd w:val="clear" w:fill="F5F5F5"/>
      </w:pPr>
      <w:r>
        <w:t>// Y方向步长</w:t>
      </w:r>
    </w:p>
    <w:p w14:paraId="380AA5F4">
      <w:pPr>
        <w:pStyle w:val="164"/>
        <w:shd w:val="clear" w:fill="F5F5F5"/>
      </w:pPr>
      <w:r>
        <w:t>int32_t currentX;</w:t>
      </w:r>
    </w:p>
    <w:p w14:paraId="7D589795">
      <w:pPr>
        <w:pStyle w:val="164"/>
        <w:shd w:val="clear" w:fill="F5F5F5"/>
      </w:pPr>
      <w:r>
        <w:t>// 当前X坐标</w:t>
      </w:r>
    </w:p>
    <w:p w14:paraId="1B1476D2">
      <w:pPr>
        <w:pStyle w:val="164"/>
        <w:shd w:val="clear" w:fill="F5F5F5"/>
      </w:pPr>
      <w:r>
        <w:t>int32_t deltaX;</w:t>
      </w:r>
    </w:p>
    <w:p w14:paraId="03FB5CCE">
      <w:pPr>
        <w:pStyle w:val="164"/>
        <w:shd w:val="clear" w:fill="F5F5F5"/>
      </w:pPr>
      <w:r>
        <w:t>// X方向变化量</w:t>
      </w:r>
    </w:p>
    <w:p w14:paraId="7C20A121">
      <w:pPr>
        <w:pStyle w:val="164"/>
        <w:shd w:val="clear" w:fill="F5F5F5"/>
      </w:pPr>
      <w:r>
        <w:t>int32_t stepX;</w:t>
      </w:r>
    </w:p>
    <w:p w14:paraId="05746967">
      <w:pPr>
        <w:pStyle w:val="164"/>
        <w:shd w:val="clear" w:fill="F5F5F5"/>
      </w:pPr>
      <w:r>
        <w:t>// X方向步长</w:t>
      </w:r>
    </w:p>
    <w:p w14:paraId="741DAC20">
      <w:pPr>
        <w:pStyle w:val="164"/>
        <w:shd w:val="clear" w:fill="F5F5F5"/>
      </w:pPr>
      <w:r>
        <w:t>int32_t currentHeight;</w:t>
      </w:r>
    </w:p>
    <w:p w14:paraId="5CF9E457">
      <w:pPr>
        <w:pStyle w:val="164"/>
        <w:shd w:val="clear" w:fill="F5F5F5"/>
      </w:pPr>
      <w:r>
        <w:t xml:space="preserve">  // 当前高度</w:t>
      </w:r>
    </w:p>
    <w:p w14:paraId="656F6400">
      <w:pPr>
        <w:pStyle w:val="164"/>
        <w:shd w:val="clear" w:fill="F5F5F5"/>
      </w:pPr>
      <w:r>
        <w:t>int32_t deltaHeight;</w:t>
      </w:r>
    </w:p>
    <w:p w14:paraId="67687CBE">
      <w:pPr>
        <w:pStyle w:val="164"/>
        <w:shd w:val="clear" w:fill="F5F5F5"/>
      </w:pPr>
      <w:r>
        <w:t>// 高度变化量</w:t>
      </w:r>
    </w:p>
    <w:p w14:paraId="3AA8D7D7">
      <w:pPr>
        <w:pStyle w:val="164"/>
        <w:shd w:val="clear" w:fill="F5F5F5"/>
      </w:pPr>
      <w:r>
        <w:t>int32_t stepHeight;</w:t>
      </w:r>
    </w:p>
    <w:p w14:paraId="0D5BE6F2">
      <w:pPr>
        <w:pStyle w:val="164"/>
        <w:shd w:val="clear" w:fill="F5F5F5"/>
      </w:pPr>
      <w:r>
        <w:t>// 高度步长</w:t>
      </w:r>
    </w:p>
    <w:p w14:paraId="3E4F6ECE">
      <w:pPr>
        <w:pStyle w:val="164"/>
        <w:shd w:val="clear" w:fill="F5F5F5"/>
      </w:pPr>
      <w:r>
        <w:t>int32_t currentWidth;</w:t>
      </w:r>
    </w:p>
    <w:p w14:paraId="7C0AE8C8">
      <w:pPr>
        <w:pStyle w:val="164"/>
        <w:shd w:val="clear" w:fill="F5F5F5"/>
      </w:pPr>
      <w:r>
        <w:t xml:space="preserve">   // 当前宽度</w:t>
      </w:r>
    </w:p>
    <w:p w14:paraId="2383D1EF">
      <w:pPr>
        <w:pStyle w:val="164"/>
        <w:shd w:val="clear" w:fill="F5F5F5"/>
      </w:pPr>
      <w:r>
        <w:t>int32_t deltaWidth;</w:t>
      </w:r>
    </w:p>
    <w:p w14:paraId="420C7082">
      <w:pPr>
        <w:pStyle w:val="164"/>
        <w:shd w:val="clear" w:fill="F5F5F5"/>
      </w:pPr>
      <w:r>
        <w:t>// 宽度变化量</w:t>
      </w:r>
    </w:p>
    <w:p w14:paraId="01D77A41">
      <w:pPr>
        <w:pStyle w:val="164"/>
        <w:shd w:val="clear" w:fill="F5F5F5"/>
      </w:pPr>
      <w:r>
        <w:t>int32_t stepWidth;</w:t>
      </w:r>
    </w:p>
    <w:p w14:paraId="2372FAEE">
      <w:pPr>
        <w:pStyle w:val="164"/>
        <w:shd w:val="clear" w:fill="F5F5F5"/>
      </w:pPr>
      <w:r>
        <w:t>// 宽度步长</w:t>
      </w:r>
    </w:p>
    <w:p w14:paraId="758AF7D5">
      <w:pPr>
        <w:pStyle w:val="164"/>
        <w:shd w:val="clear" w:fill="F5F5F5"/>
      </w:pPr>
      <w:r>
        <w:t>} AnimationController;</w:t>
      </w:r>
    </w:p>
    <w:p w14:paraId="468460CD">
      <w:pPr>
        <w:pStyle w:val="164"/>
        <w:shd w:val="clear" w:fill="F5F5F5"/>
      </w:pPr>
      <w:r>
        <w:t>// 弹簧阻尼控制器typedef struct {</w:t>
      </w:r>
    </w:p>
    <w:p w14:paraId="412FAA93">
      <w:pPr>
        <w:pStyle w:val="164"/>
        <w:shd w:val="clear" w:fill="F5F5F5"/>
      </w:pPr>
      <w:r>
        <w:t>float current_input;</w:t>
      </w:r>
    </w:p>
    <w:p w14:paraId="46DCF2F1">
      <w:pPr>
        <w:pStyle w:val="164"/>
        <w:shd w:val="clear" w:fill="F5F5F5"/>
      </w:pPr>
      <w:r>
        <w:t>// 当前输出值</w:t>
      </w:r>
    </w:p>
    <w:p w14:paraId="28ADDA06">
      <w:pPr>
        <w:pStyle w:val="164"/>
        <w:shd w:val="clear" w:fill="F5F5F5"/>
      </w:pPr>
      <w:r>
        <w:t>float target_output;</w:t>
      </w:r>
    </w:p>
    <w:p w14:paraId="13D939A7">
      <w:pPr>
        <w:pStyle w:val="164"/>
        <w:shd w:val="clear" w:fill="F5F5F5"/>
      </w:pPr>
      <w:r>
        <w:t>// 目标值</w:t>
      </w:r>
    </w:p>
    <w:p w14:paraId="5EC12657">
      <w:pPr>
        <w:pStyle w:val="164"/>
        <w:shd w:val="clear" w:fill="F5F5F5"/>
      </w:pPr>
      <w:r>
        <w:t>float velocity;</w:t>
      </w:r>
    </w:p>
    <w:p w14:paraId="535EF293">
      <w:pPr>
        <w:pStyle w:val="164"/>
        <w:shd w:val="clear" w:fill="F5F5F5"/>
      </w:pPr>
      <w:r>
        <w:t>// 当前速度</w:t>
      </w:r>
    </w:p>
    <w:p w14:paraId="7505E556">
      <w:pPr>
        <w:pStyle w:val="164"/>
        <w:shd w:val="clear" w:fill="F5F5F5"/>
      </w:pPr>
      <w:r>
        <w:t>float stiffness;</w:t>
      </w:r>
    </w:p>
    <w:p w14:paraId="150849B3">
      <w:pPr>
        <w:pStyle w:val="164"/>
        <w:shd w:val="clear" w:fill="F5F5F5"/>
      </w:pPr>
      <w:r>
        <w:t>// 弹簧刚度系数</w:t>
      </w:r>
    </w:p>
    <w:p w14:paraId="49B11120">
      <w:pPr>
        <w:pStyle w:val="164"/>
        <w:shd w:val="clear" w:fill="F5F5F5"/>
      </w:pPr>
      <w:r>
        <w:t>float damping;</w:t>
      </w:r>
    </w:p>
    <w:p w14:paraId="485808A3">
      <w:pPr>
        <w:pStyle w:val="164"/>
        <w:shd w:val="clear" w:fill="F5F5F5"/>
      </w:pPr>
      <w:r>
        <w:t>// 阻尼系数</w:t>
      </w:r>
    </w:p>
    <w:p w14:paraId="190E7F31">
      <w:pPr>
        <w:pStyle w:val="164"/>
        <w:shd w:val="clear" w:fill="F5F5F5"/>
      </w:pPr>
      <w:r>
        <w:t>uint8_t is_moving;</w:t>
      </w:r>
    </w:p>
    <w:p w14:paraId="2EA9874B">
      <w:pPr>
        <w:pStyle w:val="164"/>
        <w:shd w:val="clear" w:fill="F5F5F5"/>
      </w:pPr>
      <w:r>
        <w:t>// 是否正在运动</w:t>
      </w:r>
    </w:p>
    <w:p w14:paraId="0B01D462">
      <w:pPr>
        <w:pStyle w:val="164"/>
        <w:shd w:val="clear" w:fill="F5F5F5"/>
      </w:pPr>
      <w:r>
        <w:t>void (*action)(void);</w:t>
      </w:r>
    </w:p>
    <w:p w14:paraId="63623B25">
      <w:pPr>
        <w:pStyle w:val="164"/>
        <w:shd w:val="clear" w:fill="F5F5F5"/>
      </w:pPr>
      <w:r>
        <w:t xml:space="preserve">   // 到达目标后的回调函数</w:t>
      </w:r>
    </w:p>
    <w:p w14:paraId="3F715C06">
      <w:pPr>
        <w:pStyle w:val="164"/>
        <w:shd w:val="clear" w:fill="F5F5F5"/>
      </w:pPr>
      <w:r>
        <w:t>} ElementOffset;</w:t>
      </w:r>
    </w:p>
    <w:p w14:paraId="08A2E040">
      <w:r>
        <w:t>定点数说明：</w:t>
      </w:r>
    </w:p>
    <w:p w14:paraId="396928BC">
      <w:r>
        <w:t>为了避免浮点运算（STM32F1没有硬件FPU），动画系统使用定点数表示坐标值。</w:t>
      </w:r>
    </w:p>
    <w:p w14:paraId="674729FC">
      <w:pPr>
        <w:pStyle w:val="164"/>
        <w:shd w:val="clear" w:fill="F5F5F5"/>
      </w:pPr>
      <w:r>
        <w:t>#define PHYSICS_SCALE 256  // 放大256倍</w:t>
      </w:r>
    </w:p>
    <w:p w14:paraId="397154EE">
      <w:pPr>
        <w:pStyle w:val="164"/>
        <w:shd w:val="clear" w:fill="F5F5F5"/>
      </w:pPr>
      <w:r>
        <w:t>currentY = 20 &lt;&lt; 8;  // 实际值20，存储为5120</w:t>
      </w:r>
    </w:p>
    <w:p w14:paraId="641297DC">
      <w:r>
        <w:t>计算时： - 加法/减法：直接进行 - 乘法：结果需要右移8位 - 除法：被除数需要左移8位</w:t>
      </w:r>
    </w:p>
    <w:p w14:paraId="5045F8AE">
      <w:r>
        <w:t>使用定点数的优势： （1）避免浮点运算，提高计算速度 （2）精度足够（约0.4%） （3）代码可移植性好</w:t>
      </w:r>
    </w:p>
    <w:p w14:paraId="2CCCBB95">
      <w:pPr>
        <w:pStyle w:val="4"/>
      </w:pPr>
      <w:r>
        <w:t>5.2 线性插值动画实现</w:t>
      </w:r>
    </w:p>
    <w:p w14:paraId="003B7AB5">
      <w:r>
        <w:t>线性插值动画通过等步长更新属性值，实现匀速运动效果。</w:t>
      </w:r>
    </w:p>
    <w:p w14:paraId="434214EF">
      <w:r>
        <w:t>动画启动函数：</w:t>
      </w:r>
    </w:p>
    <w:p w14:paraId="676F97AD">
      <w:pPr>
        <w:pStyle w:val="164"/>
        <w:shd w:val="clear" w:fill="F5F5F5"/>
      </w:pPr>
      <w:r>
        <w:t>void Animation_Start(u8 Direction, AnimationController* ConstController, u8 Frame) {</w:t>
      </w:r>
    </w:p>
    <w:p w14:paraId="305FA932">
      <w:pPr>
        <w:pStyle w:val="164"/>
        <w:shd w:val="clear" w:fill="F5F5F5"/>
      </w:pPr>
      <w:r>
        <w:t>// 1. 深拷贝原始数据（不修改传入的控制器）</w:t>
      </w:r>
    </w:p>
    <w:p w14:paraId="38E10BC4">
      <w:pPr>
        <w:pStyle w:val="164"/>
        <w:shd w:val="clear" w:fill="F5F5F5"/>
      </w:pPr>
      <w:r>
        <w:t>AnimationController Controller[5];</w:t>
      </w:r>
    </w:p>
    <w:p w14:paraId="007A51E9">
      <w:pPr>
        <w:pStyle w:val="164"/>
        <w:shd w:val="clear" w:fill="F5F5F5"/>
      </w:pPr>
      <w:r>
        <w:t>memcpy(Controller, ConstController, sizeof(Controller));</w:t>
      </w:r>
    </w:p>
    <w:p w14:paraId="1C170EDF">
      <w:pPr>
        <w:pStyle w:val="164"/>
        <w:shd w:val="clear" w:fill="F5F5F5"/>
      </w:pPr>
      <w:r>
        <w:t>// 2. 计算每个元素的初末位移差值</w:t>
      </w:r>
    </w:p>
    <w:p w14:paraId="78EE0CF3">
      <w:pPr>
        <w:pStyle w:val="164"/>
        <w:shd w:val="clear" w:fill="F5F5F5"/>
      </w:pPr>
      <w:r>
        <w:t>if(Direction)  // 左滚动</w:t>
      </w:r>
    </w:p>
    <w:p w14:paraId="2A808498">
      <w:pPr>
        <w:pStyle w:val="164"/>
        <w:shd w:val="clear" w:fill="F5F5F5"/>
      </w:pPr>
      <w:r>
        <w:t>{</w:t>
      </w:r>
    </w:p>
    <w:p w14:paraId="19CA845A">
      <w:pPr>
        <w:pStyle w:val="164"/>
        <w:shd w:val="clear" w:fill="F5F5F5"/>
      </w:pPr>
      <w:r>
        <w:t>for (int i = 1;</w:t>
      </w:r>
    </w:p>
    <w:p w14:paraId="6EC96774">
      <w:pPr>
        <w:pStyle w:val="164"/>
        <w:shd w:val="clear" w:fill="F5F5F5"/>
      </w:pPr>
      <w:r>
        <w:t xml:space="preserve"> i &lt; 5;</w:t>
      </w:r>
    </w:p>
    <w:p w14:paraId="3F041689">
      <w:pPr>
        <w:pStyle w:val="164"/>
        <w:shd w:val="clear" w:fill="F5F5F5"/>
      </w:pPr>
      <w:r>
        <w:t xml:space="preserve"> i++) {</w:t>
      </w:r>
    </w:p>
    <w:p w14:paraId="694F959D">
      <w:pPr>
        <w:pStyle w:val="164"/>
        <w:shd w:val="clear" w:fill="F5F5F5"/>
      </w:pPr>
      <w:r>
        <w:t>Controller[i].deltaY = Controller[i-1].currentY - Controller[i].currentY;</w:t>
      </w:r>
    </w:p>
    <w:p w14:paraId="5CA80A1C">
      <w:pPr>
        <w:pStyle w:val="164"/>
        <w:shd w:val="clear" w:fill="F5F5F5"/>
      </w:pPr>
      <w:r>
        <w:t>Controller[i].deltaX = Controller[i-1].currentX - Controller[i].currentX;</w:t>
      </w:r>
    </w:p>
    <w:p w14:paraId="1863A130">
      <w:pPr>
        <w:pStyle w:val="164"/>
        <w:shd w:val="clear" w:fill="F5F5F5"/>
      </w:pPr>
      <w:r>
        <w:t>Controller[i].deltaHeight = Controller[i-1].currentHeight - Controller[i].currentHeight;</w:t>
      </w:r>
    </w:p>
    <w:p w14:paraId="2D1231AD">
      <w:pPr>
        <w:pStyle w:val="164"/>
        <w:shd w:val="clear" w:fill="F5F5F5"/>
      </w:pPr>
      <w:r>
        <w:t>Controller[i].deltaWidth = Controller[i-1].currentWidth - Controller[i].currentWidth;</w:t>
      </w:r>
    </w:p>
    <w:p w14:paraId="112A114E">
      <w:pPr>
        <w:pStyle w:val="164"/>
        <w:shd w:val="clear" w:fill="F5F5F5"/>
      </w:pPr>
      <w:r>
        <w:t>}</w:t>
      </w:r>
    </w:p>
    <w:p w14:paraId="2C559EFA">
      <w:pPr>
        <w:pStyle w:val="164"/>
        <w:shd w:val="clear" w:fill="F5F5F5"/>
      </w:pPr>
      <w:r>
        <w:t>}</w:t>
      </w:r>
    </w:p>
    <w:p w14:paraId="7142CE95">
      <w:pPr>
        <w:pStyle w:val="164"/>
        <w:shd w:val="clear" w:fill="F5F5F5"/>
      </w:pPr>
      <w:r>
        <w:t>else  // 右滚动</w:t>
      </w:r>
    </w:p>
    <w:p w14:paraId="6E168D2B">
      <w:pPr>
        <w:pStyle w:val="164"/>
        <w:shd w:val="clear" w:fill="F5F5F5"/>
      </w:pPr>
      <w:r>
        <w:t>{</w:t>
      </w:r>
    </w:p>
    <w:p w14:paraId="4A758071">
      <w:pPr>
        <w:pStyle w:val="164"/>
        <w:shd w:val="clear" w:fill="F5F5F5"/>
      </w:pPr>
      <w:r>
        <w:t>for (int i = 0;</w:t>
      </w:r>
    </w:p>
    <w:p w14:paraId="7D38A57D">
      <w:pPr>
        <w:pStyle w:val="164"/>
        <w:shd w:val="clear" w:fill="F5F5F5"/>
      </w:pPr>
      <w:r>
        <w:t xml:space="preserve"> i &lt; 4;</w:t>
      </w:r>
    </w:p>
    <w:p w14:paraId="7023A9CD">
      <w:pPr>
        <w:pStyle w:val="164"/>
        <w:shd w:val="clear" w:fill="F5F5F5"/>
      </w:pPr>
      <w:r>
        <w:t xml:space="preserve"> i++) {</w:t>
      </w:r>
    </w:p>
    <w:p w14:paraId="22BC2424">
      <w:pPr>
        <w:pStyle w:val="164"/>
        <w:shd w:val="clear" w:fill="F5F5F5"/>
      </w:pPr>
      <w:r>
        <w:t>Controller[i].deltaY = Controller[i+1].currentY - Controller[i].currentY;</w:t>
      </w:r>
    </w:p>
    <w:p w14:paraId="2CAA19EF">
      <w:pPr>
        <w:pStyle w:val="164"/>
        <w:shd w:val="clear" w:fill="F5F5F5"/>
      </w:pPr>
      <w:r>
        <w:t>Controller[i].deltaX = Controller[i+1].currentX - Controller[i].currentX;</w:t>
      </w:r>
    </w:p>
    <w:p w14:paraId="212A3A40">
      <w:pPr>
        <w:pStyle w:val="164"/>
        <w:shd w:val="clear" w:fill="F5F5F5"/>
      </w:pPr>
      <w:r>
        <w:t>Controller[i].deltaHeight = Controller[i+1].currentHeight - Controller[i].currentHeight;</w:t>
      </w:r>
    </w:p>
    <w:p w14:paraId="017E5B50">
      <w:pPr>
        <w:pStyle w:val="164"/>
        <w:shd w:val="clear" w:fill="F5F5F5"/>
      </w:pPr>
      <w:r>
        <w:t>Controller[i].deltaWidth = Controller[i+1].currentWidth - Controller[i].currentWidth;</w:t>
      </w:r>
    </w:p>
    <w:p w14:paraId="37DF4BA6">
      <w:pPr>
        <w:pStyle w:val="164"/>
        <w:shd w:val="clear" w:fill="F5F5F5"/>
      </w:pPr>
      <w:r>
        <w:t>}</w:t>
      </w:r>
    </w:p>
    <w:p w14:paraId="1132AE0C">
      <w:pPr>
        <w:pStyle w:val="164"/>
        <w:shd w:val="clear" w:fill="F5F5F5"/>
      </w:pPr>
      <w:r>
        <w:t>}</w:t>
      </w:r>
    </w:p>
    <w:p w14:paraId="65A5204F">
      <w:pPr>
        <w:pStyle w:val="164"/>
        <w:shd w:val="clear" w:fill="F5F5F5"/>
      </w:pPr>
      <w:r>
        <w:t>// 3. 计算每帧的步长（定点数除法）</w:t>
      </w:r>
    </w:p>
    <w:p w14:paraId="0CBB23A9">
      <w:pPr>
        <w:pStyle w:val="164"/>
        <w:shd w:val="clear" w:fill="F5F5F5"/>
      </w:pPr>
      <w:r>
        <w:t>for (int i = 0;</w:t>
      </w:r>
    </w:p>
    <w:p w14:paraId="11C182CF">
      <w:pPr>
        <w:pStyle w:val="164"/>
        <w:shd w:val="clear" w:fill="F5F5F5"/>
      </w:pPr>
      <w:r>
        <w:t xml:space="preserve"> i &lt; 5;</w:t>
      </w:r>
    </w:p>
    <w:p w14:paraId="7B598E5D">
      <w:pPr>
        <w:pStyle w:val="164"/>
        <w:shd w:val="clear" w:fill="F5F5F5"/>
      </w:pPr>
      <w:r>
        <w:t xml:space="preserve"> i++) {</w:t>
      </w:r>
    </w:p>
    <w:p w14:paraId="3FF450C3">
      <w:pPr>
        <w:pStyle w:val="164"/>
        <w:shd w:val="clear" w:fill="F5F5F5"/>
      </w:pPr>
      <w:r>
        <w:t>Controller[i].stepY = Controller[i].deltaY / Frame;</w:t>
      </w:r>
    </w:p>
    <w:p w14:paraId="50939CAA">
      <w:pPr>
        <w:pStyle w:val="164"/>
        <w:shd w:val="clear" w:fill="F5F5F5"/>
      </w:pPr>
      <w:r>
        <w:t>Controller[i].stepX = Controller[i].deltaX / Frame;</w:t>
      </w:r>
    </w:p>
    <w:p w14:paraId="40F2D3F8">
      <w:pPr>
        <w:pStyle w:val="164"/>
        <w:shd w:val="clear" w:fill="F5F5F5"/>
      </w:pPr>
      <w:r>
        <w:t>Controller[i].stepHeight = Controller[i].deltaHeight / Frame;</w:t>
      </w:r>
    </w:p>
    <w:p w14:paraId="32199418">
      <w:pPr>
        <w:pStyle w:val="164"/>
        <w:shd w:val="clear" w:fill="F5F5F5"/>
      </w:pPr>
      <w:r>
        <w:t>Controller[i].stepWidth = Controller[i].deltaWidth / Frame;</w:t>
      </w:r>
    </w:p>
    <w:p w14:paraId="401EF799">
      <w:pPr>
        <w:pStyle w:val="164"/>
        <w:shd w:val="clear" w:fill="F5F5F5"/>
      </w:pPr>
      <w:r>
        <w:t>}</w:t>
      </w:r>
    </w:p>
    <w:p w14:paraId="349B73EE">
      <w:pPr>
        <w:pStyle w:val="164"/>
        <w:shd w:val="clear" w:fill="F5F5F5"/>
      </w:pPr>
      <w:r>
        <w:t>// 4. 执行动画帧</w:t>
      </w:r>
    </w:p>
    <w:p w14:paraId="180E03F0">
      <w:pPr>
        <w:pStyle w:val="164"/>
        <w:shd w:val="clear" w:fill="F5F5F5"/>
      </w:pPr>
      <w:r>
        <w:t>for(int j = 1;</w:t>
      </w:r>
    </w:p>
    <w:p w14:paraId="5F134F89">
      <w:pPr>
        <w:pStyle w:val="164"/>
        <w:shd w:val="clear" w:fill="F5F5F5"/>
      </w:pPr>
      <w:r>
        <w:t xml:space="preserve"> j &lt; Frame;</w:t>
      </w:r>
    </w:p>
    <w:p w14:paraId="10F60271">
      <w:pPr>
        <w:pStyle w:val="164"/>
        <w:shd w:val="clear" w:fill="F5F5F5"/>
      </w:pPr>
      <w:r>
        <w:t xml:space="preserve"> j++)</w:t>
      </w:r>
    </w:p>
    <w:p w14:paraId="10A2E76B">
      <w:pPr>
        <w:pStyle w:val="164"/>
        <w:shd w:val="clear" w:fill="F5F5F5"/>
      </w:pPr>
      <w:r>
        <w:t>{</w:t>
      </w:r>
    </w:p>
    <w:p w14:paraId="0BB032B9">
      <w:pPr>
        <w:pStyle w:val="164"/>
        <w:shd w:val="clear" w:fill="F5F5F5"/>
      </w:pPr>
      <w:r>
        <w:t>int i = 0;</w:t>
      </w:r>
    </w:p>
    <w:p w14:paraId="33900CFF">
      <w:pPr>
        <w:pStyle w:val="164"/>
        <w:shd w:val="clear" w:fill="F5F5F5"/>
      </w:pPr>
      <w:r>
        <w:t>OLED_ClearBuf();</w:t>
      </w:r>
    </w:p>
    <w:p w14:paraId="1AB72EDF">
      <w:pPr>
        <w:pStyle w:val="164"/>
        <w:shd w:val="clear" w:fill="F5F5F5"/>
      </w:pPr>
      <w:r>
        <w:t>// 显示帧率</w:t>
      </w:r>
    </w:p>
    <w:p w14:paraId="338D4802">
      <w:pPr>
        <w:pStyle w:val="164"/>
        <w:shd w:val="clear" w:fill="F5F5F5"/>
      </w:pPr>
      <w:r>
        <w:t>OLED_ShowNum(0, 100, FPS, 3, 16, 8, 0);</w:t>
      </w:r>
    </w:p>
    <w:p w14:paraId="0F91E4CA">
      <w:pPr>
        <w:pStyle w:val="164"/>
        <w:shd w:val="clear" w:fill="F5F5F5"/>
      </w:pPr>
      <w:r>
        <w:t>ShowArrow();</w:t>
      </w:r>
    </w:p>
    <w:p w14:paraId="519DB3FB">
      <w:pPr>
        <w:pStyle w:val="164"/>
        <w:shd w:val="clear" w:fill="F5F5F5"/>
      </w:pPr>
      <w:r>
        <w:t>// 更新每个队列节点的位置和大小</w:t>
      </w:r>
    </w:p>
    <w:p w14:paraId="17F7EFC8">
      <w:pPr>
        <w:pStyle w:val="164"/>
        <w:shd w:val="clear" w:fill="F5F5F5"/>
      </w:pPr>
      <w:r>
        <w:t>for(QueueNode *p = pCurrentQueue-&gt;head;</w:t>
      </w:r>
    </w:p>
    <w:p w14:paraId="3D26124A">
      <w:pPr>
        <w:pStyle w:val="164"/>
        <w:shd w:val="clear" w:fill="F5F5F5"/>
      </w:pPr>
      <w:r>
        <w:t xml:space="preserve"> p != NULL;</w:t>
      </w:r>
    </w:p>
    <w:p w14:paraId="1E1DB4EF">
      <w:pPr>
        <w:pStyle w:val="164"/>
        <w:shd w:val="clear" w:fill="F5F5F5"/>
      </w:pPr>
      <w:r>
        <w:t xml:space="preserve"> p = p-&gt;next)</w:t>
      </w:r>
    </w:p>
    <w:p w14:paraId="072F9E63">
      <w:pPr>
        <w:pStyle w:val="164"/>
        <w:shd w:val="clear" w:fill="F5F5F5"/>
      </w:pPr>
      <w:r>
        <w:t>{</w:t>
      </w:r>
    </w:p>
    <w:p w14:paraId="00757E5B">
      <w:pPr>
        <w:pStyle w:val="164"/>
        <w:shd w:val="clear" w:fill="F5F5F5"/>
      </w:pPr>
      <w:r>
        <w:t>// 更新位置（定点数加法）</w:t>
      </w:r>
    </w:p>
    <w:p w14:paraId="40104E48">
      <w:pPr>
        <w:pStyle w:val="164"/>
        <w:shd w:val="clear" w:fill="F5F5F5"/>
      </w:pPr>
      <w:r>
        <w:t>Controller[i].currentY += Controller[i].stepY;</w:t>
      </w:r>
    </w:p>
    <w:p w14:paraId="6AF25287">
      <w:pPr>
        <w:pStyle w:val="164"/>
        <w:shd w:val="clear" w:fill="F5F5F5"/>
      </w:pPr>
      <w:r>
        <w:t>p-&gt;block[0] = Controller[i].currentY &gt;&gt; 8;</w:t>
      </w:r>
    </w:p>
    <w:p w14:paraId="713B47D0">
      <w:pPr>
        <w:pStyle w:val="164"/>
        <w:shd w:val="clear" w:fill="F5F5F5"/>
      </w:pPr>
      <w:r>
        <w:t xml:space="preserve">  // 右移8位还原</w:t>
      </w:r>
    </w:p>
    <w:p w14:paraId="231785A1">
      <w:pPr>
        <w:pStyle w:val="164"/>
        <w:shd w:val="clear" w:fill="F5F5F5"/>
      </w:pPr>
      <w:r>
        <w:t>Controller[i].currentX += Controller[i].stepX;</w:t>
      </w:r>
    </w:p>
    <w:p w14:paraId="07D9D390">
      <w:pPr>
        <w:pStyle w:val="164"/>
        <w:shd w:val="clear" w:fill="F5F5F5"/>
      </w:pPr>
      <w:r>
        <w:t>p-&gt;block[1] = (Controller[i].currentX + Controller[i].stepX) &gt;&gt; 8;</w:t>
      </w:r>
    </w:p>
    <w:p w14:paraId="64170C00">
      <w:pPr>
        <w:pStyle w:val="164"/>
        <w:shd w:val="clear" w:fill="F5F5F5"/>
      </w:pPr>
      <w:r>
        <w:t>Controller[i].currentHeight += Controller[i].stepHeight;</w:t>
      </w:r>
    </w:p>
    <w:p w14:paraId="6A0B317E">
      <w:pPr>
        <w:pStyle w:val="164"/>
        <w:shd w:val="clear" w:fill="F5F5F5"/>
      </w:pPr>
      <w:r>
        <w:t>p-&gt;block[2] = (Controller[i].currentHeight + Controller[i].stepHeight) &gt;&gt; 8;</w:t>
      </w:r>
    </w:p>
    <w:p w14:paraId="513C4CAE">
      <w:pPr>
        <w:pStyle w:val="164"/>
        <w:shd w:val="clear" w:fill="F5F5F5"/>
      </w:pPr>
      <w:r>
        <w:t>Controller[i].currentWidth += Controller[i].stepWidth;</w:t>
      </w:r>
    </w:p>
    <w:p w14:paraId="65894554">
      <w:pPr>
        <w:pStyle w:val="164"/>
        <w:shd w:val="clear" w:fill="F5F5F5"/>
      </w:pPr>
      <w:r>
        <w:t>p-&gt;block[3] = (Controller[i].currentWidth + Controller[i].stepWidth) &gt;&gt; 8;</w:t>
      </w:r>
    </w:p>
    <w:p w14:paraId="42EF6B6B">
      <w:pPr>
        <w:pStyle w:val="164"/>
        <w:shd w:val="clear" w:fill="F5F5F5"/>
      </w:pPr>
      <w:r>
        <w:t>// 根据节点类型选择源图像尺寸</w:t>
      </w:r>
    </w:p>
    <w:p w14:paraId="7E1DB15E">
      <w:pPr>
        <w:pStyle w:val="164"/>
        <w:shd w:val="clear" w:fill="F5F5F5"/>
      </w:pPr>
      <w:r>
        <w:t>u8 sourceHeight = (p-&gt;element-&gt;id == 'B') ? 36 : 24;</w:t>
      </w:r>
    </w:p>
    <w:p w14:paraId="5641AD32">
      <w:pPr>
        <w:pStyle w:val="164"/>
        <w:shd w:val="clear" w:fill="F5F5F5"/>
      </w:pPr>
      <w:r>
        <w:t>u8 sourceWidth = (p-&gt;element-&gt;id == 'B') ? 48 : 32;</w:t>
      </w:r>
    </w:p>
    <w:p w14:paraId="20FB9C58">
      <w:pPr>
        <w:pStyle w:val="164"/>
        <w:shd w:val="clear" w:fill="F5F5F5"/>
      </w:pPr>
      <w:r>
        <w:t>// 缩放图像</w:t>
      </w:r>
    </w:p>
    <w:p w14:paraId="1312806F">
      <w:pPr>
        <w:pStyle w:val="164"/>
        <w:shd w:val="clear" w:fill="F5F5F5"/>
      </w:pPr>
      <w:r>
        <w:t>scale_1bit_1p5x(p-&gt;element-&gt;Image, sourceHeight, sourceWidth,</w:t>
      </w:r>
    </w:p>
    <w:p w14:paraId="007AA629">
      <w:pPr>
        <w:pStyle w:val="164"/>
        <w:shd w:val="clear" w:fill="F5F5F5"/>
      </w:pPr>
      <w:r>
        <w:t>ImageTemp, p-&gt;block[2], p-&gt;block[3]);</w:t>
      </w:r>
    </w:p>
    <w:p w14:paraId="553404FD">
      <w:pPr>
        <w:pStyle w:val="164"/>
        <w:shd w:val="clear" w:fill="F5F5F5"/>
      </w:pPr>
      <w:r>
        <w:t>// 绘制图像</w:t>
      </w:r>
    </w:p>
    <w:p w14:paraId="23C84E3C">
      <w:pPr>
        <w:pStyle w:val="164"/>
        <w:shd w:val="clear" w:fill="F5F5F5"/>
      </w:pPr>
      <w:r>
        <w:t>OLED_ShowImage(p-&gt;block[0], p-&gt;block[1], p-&gt;block[2], p-&gt;block[3],</w:t>
      </w:r>
    </w:p>
    <w:p w14:paraId="6DAA8B9D">
      <w:pPr>
        <w:pStyle w:val="164"/>
        <w:shd w:val="clear" w:fill="F5F5F5"/>
      </w:pPr>
      <w:r>
        <w:t>ImageTemp, 1);</w:t>
      </w:r>
    </w:p>
    <w:p w14:paraId="683E24CE">
      <w:pPr>
        <w:pStyle w:val="164"/>
        <w:shd w:val="clear" w:fill="F5F5F5"/>
      </w:pPr>
      <w:r>
        <w:t>i++;</w:t>
      </w:r>
    </w:p>
    <w:p w14:paraId="6781F1BD">
      <w:pPr>
        <w:pStyle w:val="164"/>
        <w:shd w:val="clear" w:fill="F5F5F5"/>
      </w:pPr>
      <w:r>
        <w:t>}</w:t>
      </w:r>
    </w:p>
    <w:p w14:paraId="00AB4714">
      <w:pPr>
        <w:pStyle w:val="164"/>
        <w:shd w:val="clear" w:fill="F5F5F5"/>
      </w:pPr>
      <w:r>
        <w:t>// 刷新显示</w:t>
      </w:r>
    </w:p>
    <w:p w14:paraId="2046A176">
      <w:pPr>
        <w:pStyle w:val="164"/>
        <w:shd w:val="clear" w:fill="F5F5F5"/>
      </w:pPr>
      <w:r>
        <w:t>OLED_Update();</w:t>
      </w:r>
    </w:p>
    <w:p w14:paraId="52CE336E">
      <w:pPr>
        <w:pStyle w:val="164"/>
        <w:shd w:val="clear" w:fill="F5F5F5"/>
      </w:pPr>
      <w:r>
        <w:t>}</w:t>
      </w:r>
    </w:p>
    <w:p w14:paraId="390C7AA8">
      <w:pPr>
        <w:pStyle w:val="164"/>
        <w:shd w:val="clear" w:fill="F5F5F5"/>
      </w:pPr>
      <w:r>
        <w:t>// 5. 最终纠正剩余偏差</w:t>
      </w:r>
    </w:p>
    <w:p w14:paraId="4101D34D">
      <w:pPr>
        <w:pStyle w:val="164"/>
        <w:shd w:val="clear" w:fill="F5F5F5"/>
      </w:pPr>
      <w:r>
        <w:t>int i = 0;</w:t>
      </w:r>
    </w:p>
    <w:p w14:paraId="7DD1178B">
      <w:pPr>
        <w:pStyle w:val="164"/>
        <w:shd w:val="clear" w:fill="F5F5F5"/>
      </w:pPr>
      <w:r>
        <w:t>for(QueueNode *p = pCurrentQueue-&gt;head;</w:t>
      </w:r>
    </w:p>
    <w:p w14:paraId="283C40D8">
      <w:pPr>
        <w:pStyle w:val="164"/>
        <w:shd w:val="clear" w:fill="F5F5F5"/>
      </w:pPr>
      <w:r>
        <w:t xml:space="preserve"> p != NULL;</w:t>
      </w:r>
    </w:p>
    <w:p w14:paraId="24CFD3E7">
      <w:pPr>
        <w:pStyle w:val="164"/>
        <w:shd w:val="clear" w:fill="F5F5F5"/>
      </w:pPr>
      <w:r>
        <w:t xml:space="preserve"> p = p-&gt;next)</w:t>
      </w:r>
    </w:p>
    <w:p w14:paraId="2F4D248E">
      <w:pPr>
        <w:pStyle w:val="164"/>
        <w:shd w:val="clear" w:fill="F5F5F5"/>
      </w:pPr>
      <w:r>
        <w:t>{</w:t>
      </w:r>
    </w:p>
    <w:p w14:paraId="541FA75F">
      <w:pPr>
        <w:pStyle w:val="164"/>
        <w:shd w:val="clear" w:fill="F5F5F5"/>
      </w:pPr>
      <w:r>
        <w:t>p-&gt;block[0] = ConstController[i].currentY &gt;&gt; 8;</w:t>
      </w:r>
    </w:p>
    <w:p w14:paraId="43ECAFBA">
      <w:pPr>
        <w:pStyle w:val="164"/>
        <w:shd w:val="clear" w:fill="F5F5F5"/>
      </w:pPr>
      <w:r>
        <w:t>p-&gt;block[1] = ConstController[i].currentX &gt;&gt; 8;</w:t>
      </w:r>
    </w:p>
    <w:p w14:paraId="272BD497">
      <w:pPr>
        <w:pStyle w:val="164"/>
        <w:shd w:val="clear" w:fill="F5F5F5"/>
      </w:pPr>
      <w:r>
        <w:t>p-&gt;block[2] = ConstController[i].currentHeight &gt;&gt; 8;</w:t>
      </w:r>
    </w:p>
    <w:p w14:paraId="384CF017">
      <w:pPr>
        <w:pStyle w:val="164"/>
        <w:shd w:val="clear" w:fill="F5F5F5"/>
      </w:pPr>
      <w:r>
        <w:t>p-&gt;block[3] = ConstController[i].currentWidth &gt;&gt; 8;</w:t>
      </w:r>
    </w:p>
    <w:p w14:paraId="5FCCFDCD">
      <w:pPr>
        <w:pStyle w:val="164"/>
        <w:shd w:val="clear" w:fill="F5F5F5"/>
      </w:pPr>
      <w:r>
        <w:t>i++;</w:t>
      </w:r>
    </w:p>
    <w:p w14:paraId="5B05A9C9">
      <w:pPr>
        <w:pStyle w:val="164"/>
        <w:shd w:val="clear" w:fill="F5F5F5"/>
      </w:pPr>
      <w:r>
        <w:t>}</w:t>
      </w:r>
    </w:p>
    <w:p w14:paraId="43A509AE">
      <w:pPr>
        <w:pStyle w:val="164"/>
        <w:shd w:val="clear" w:fill="F5F5F5"/>
      </w:pPr>
      <w:r>
        <w:t>}</w:t>
      </w:r>
    </w:p>
    <w:p w14:paraId="74A5B02A">
      <w:r>
        <w:t>动画控制器初始化：</w:t>
      </w:r>
    </w:p>
    <w:p w14:paraId="4D455CB2">
      <w:pPr>
        <w:pStyle w:val="164"/>
        <w:shd w:val="clear" w:fill="F5F5F5"/>
      </w:pPr>
      <w:r>
        <w:t>AnimationController Controller[5] = {     {   // 左侧隐藏元素         .currentY = 20 &lt;&lt; 8,         .deltaY = 0,         .stepY = 0,         .currentX = -32 &lt;&lt; 8,         .deltaX = 0,         .stepX = 0,         .currentHeight = 24 &lt;&lt; 8,         .deltaHeight = 0,         .stepHeight = 0,         .currentWidth = 32 &lt;&lt; 8,         .deltaWidth = 0,         .stepWidth = 0     },     {   // 左侧可见元素         .currentY = 20 &lt;&lt; 8,         .currentX = 5 &lt;&lt; 8,         .currentHeight = 24 &lt;&lt; 8,         .currentWidth = 32 &lt;&lt; 8,         // ... 其他字段初始化为0     },     {   // 中间选中元素（大尺寸）         .currentY = 6 &lt;&lt; 8,         .currentX = 40 &lt;&lt; 8,         .currentHeight = 36 &lt;&lt; 8,         .currentWidth = 48 &lt;&lt; 8,     },     {   // 右侧可见元素         .currentY = 20 &lt;&lt; 8,         .currentX = 92 &lt;&lt; 8,         .currentHeight = 24 &lt;&lt; 8,         .currentWidth = 32 &lt;&lt; 8,     },     {   // 右侧隐藏元素         .currentY = 20 &lt;&lt; 8,         .currentX = 128 &lt;&lt; 8,         .currentHeight = 24 &lt;&lt; 8,         .currentWidth = 32 &lt;&lt; 8,     } };</w:t>
      </w:r>
    </w:p>
    <w:p w14:paraId="43405038">
      <w:r>
        <w:t>动画参数配置：</w:t>
      </w:r>
    </w:p>
    <w:p w14:paraId="4E99703E">
      <w:pPr>
        <w:pStyle w:val="164"/>
        <w:shd w:val="clear" w:fill="F5F5F5"/>
      </w:pPr>
      <w:r>
        <w:t>MenuOptions menuOptions = {     .enableAnimation = '1',    // 启用动画     .AnimationFrame = 16,      // 动画总帧数     .SystemClock = 72,         // 系统时钟72MHz };</w:t>
      </w:r>
    </w:p>
    <w:p w14:paraId="20900AA9">
      <w:r>
        <w:t>帧数选择建议： - 16帧：约267ms（60FPS），流畅但占用较多CPU - 8帧：约133ms（60FPS），平衡性能和效果 - 4帧：约67ms（60FPS），快速但可能有卡顿感</w:t>
      </w:r>
    </w:p>
    <w:p w14:paraId="2D91059D">
      <w:pPr>
        <w:pStyle w:val="4"/>
      </w:pPr>
      <w:r>
        <w:t>5.3 弹簧阻尼动画实现</w:t>
      </w:r>
    </w:p>
    <w:p w14:paraId="1EABFA0A">
      <w:r>
        <w:t>弹簧阻尼动画模拟物理弹簧的运动特性，具有惯性和回弹效果，使动画更加自然。</w:t>
      </w:r>
    </w:p>
    <w:p w14:paraId="4F5468C9">
      <w:r>
        <w:t>物理模型：</w:t>
      </w:r>
    </w:p>
    <w:p w14:paraId="519D04BF">
      <w:r>
        <w:t>弹簧阻尼系统的运动方程为：     m·x'' + c·x' + k·x = F(t)</w:t>
      </w:r>
    </w:p>
    <w:p w14:paraId="1BDE892F">
      <w:r>
        <w:t>其中： - m：质量（简化为1） - c：阻尼系数（damping） - k：弹簧刚度系数（stiffness） - x：位移 - F(t)：外力（本系统中为0）</w:t>
      </w:r>
    </w:p>
    <w:p w14:paraId="3C839E76">
      <w:r>
        <w:t>简化后的方程：     x'' = -k·x - c·x'</w:t>
      </w:r>
    </w:p>
    <w:p w14:paraId="7A8D4437">
      <w:r>
        <w:t>数值解法（欧拉法）：</w:t>
      </w:r>
    </w:p>
    <w:p w14:paraId="680C78FE">
      <w:r>
        <w:t>在每个时间步长dt内： 1. 计算弹簧力：F_spring = -k * (target - current) 2. 计算阻尼力：F_damper = -c * velocity 3. 更新速度：velocity += (F_spring + F_damper) * dt 4. 更新位置：current += velocity * dt</w:t>
      </w:r>
    </w:p>
    <w:p w14:paraId="70D2C240">
      <w:r>
        <w:t>初始化函数：</w:t>
      </w:r>
    </w:p>
    <w:p w14:paraId="4209D959">
      <w:pPr>
        <w:pStyle w:val="164"/>
        <w:shd w:val="clear" w:fill="F5F5F5"/>
      </w:pPr>
      <w:r>
        <w:t>void ElementOffset_Init(ElementOffset *sel, int16_t input) {</w:t>
      </w:r>
    </w:p>
    <w:p w14:paraId="3476EA04">
      <w:pPr>
        <w:pStyle w:val="164"/>
        <w:shd w:val="clear" w:fill="F5F5F5"/>
      </w:pPr>
      <w:r>
        <w:t>// 放大10倍存成整数，避免浮点运算</w:t>
      </w:r>
    </w:p>
    <w:p w14:paraId="63BEB78D">
      <w:pPr>
        <w:pStyle w:val="164"/>
        <w:shd w:val="clear" w:fill="F5F5F5"/>
      </w:pPr>
      <w:r>
        <w:t>sel-&gt;current_input = sel-&gt;target_output = input * PHYSICS_SCALE;</w:t>
      </w:r>
    </w:p>
    <w:p w14:paraId="7A0F7048">
      <w:pPr>
        <w:pStyle w:val="164"/>
        <w:shd w:val="clear" w:fill="F5F5F5"/>
      </w:pPr>
      <w:r>
        <w:t>sel-&gt;velocity = 1;</w:t>
      </w:r>
    </w:p>
    <w:p w14:paraId="123E400C">
      <w:pPr>
        <w:pStyle w:val="164"/>
        <w:shd w:val="clear" w:fill="F5F5F5"/>
      </w:pPr>
      <w:r>
        <w:t>sel-&gt;stiffness = 40;</w:t>
      </w:r>
    </w:p>
    <w:p w14:paraId="16FB2194">
      <w:pPr>
        <w:pStyle w:val="164"/>
        <w:shd w:val="clear" w:fill="F5F5F5"/>
      </w:pPr>
      <w:r>
        <w:t xml:space="preserve">   // 黄金参数：果冻手感</w:t>
      </w:r>
    </w:p>
    <w:p w14:paraId="0CF8D36E">
      <w:pPr>
        <w:pStyle w:val="164"/>
        <w:shd w:val="clear" w:fill="F5F5F5"/>
      </w:pPr>
      <w:r>
        <w:t>sel-&gt;damping = 6;</w:t>
      </w:r>
    </w:p>
    <w:p w14:paraId="6BE1CD96">
      <w:pPr>
        <w:pStyle w:val="164"/>
        <w:shd w:val="clear" w:fill="F5F5F5"/>
      </w:pPr>
      <w:r>
        <w:t>// 阻尼系数</w:t>
      </w:r>
    </w:p>
    <w:p w14:paraId="66F84EA7">
      <w:pPr>
        <w:pStyle w:val="164"/>
        <w:shd w:val="clear" w:fill="F5F5F5"/>
      </w:pPr>
      <w:r>
        <w:t>sel-&gt;is_moving = 0;</w:t>
      </w:r>
    </w:p>
    <w:p w14:paraId="264D2D9C">
      <w:pPr>
        <w:pStyle w:val="164"/>
        <w:shd w:val="clear" w:fill="F5F5F5"/>
      </w:pPr>
      <w:r>
        <w:t>// 初始停止</w:t>
      </w:r>
    </w:p>
    <w:p w14:paraId="3977C97B">
      <w:pPr>
        <w:pStyle w:val="164"/>
        <w:shd w:val="clear" w:fill="F5F5F5"/>
      </w:pPr>
      <w:r>
        <w:t>sel-&gt;action = NULL;</w:t>
      </w:r>
    </w:p>
    <w:p w14:paraId="309B307A">
      <w:pPr>
        <w:pStyle w:val="164"/>
        <w:shd w:val="clear" w:fill="F5F5F5"/>
      </w:pPr>
      <w:r>
        <w:t xml:space="preserve">// 无回调函数 </w:t>
      </w:r>
    </w:p>
    <w:p w14:paraId="0FD1F331">
      <w:pPr>
        <w:pStyle w:val="164"/>
        <w:shd w:val="clear" w:fill="F5F5F5"/>
      </w:pPr>
      <w:r>
        <w:t>}</w:t>
      </w:r>
    </w:p>
    <w:p w14:paraId="1821EB13">
      <w:r>
        <w:t>设置目标值：</w:t>
      </w:r>
    </w:p>
    <w:p w14:paraId="0652A985">
      <w:pPr>
        <w:pStyle w:val="164"/>
        <w:shd w:val="clear" w:fill="F5F5F5"/>
      </w:pPr>
      <w:r>
        <w:t>void ElementOffset_SetTarget(ElementOffset *sel, int16_t output, void (*action)) {</w:t>
      </w:r>
    </w:p>
    <w:p w14:paraId="6E43129C">
      <w:pPr>
        <w:pStyle w:val="164"/>
        <w:shd w:val="clear" w:fill="F5F5F5"/>
      </w:pPr>
      <w:r>
        <w:t>sel-&gt;target_output = output * PHYSICS_SCALE;</w:t>
      </w:r>
    </w:p>
    <w:p w14:paraId="152920C5">
      <w:pPr>
        <w:pStyle w:val="164"/>
        <w:shd w:val="clear" w:fill="F5F5F5"/>
      </w:pPr>
      <w:r>
        <w:t xml:space="preserve">  // 放大精度</w:t>
      </w:r>
    </w:p>
    <w:p w14:paraId="52209534">
      <w:pPr>
        <w:pStyle w:val="164"/>
        <w:shd w:val="clear" w:fill="F5F5F5"/>
      </w:pPr>
      <w:r>
        <w:t>sel-&gt;is_moving = 1;</w:t>
      </w:r>
    </w:p>
    <w:p w14:paraId="6A60BDEF">
      <w:pPr>
        <w:pStyle w:val="164"/>
        <w:shd w:val="clear" w:fill="F5F5F5"/>
      </w:pPr>
      <w:r>
        <w:t>// 标记开始运动</w:t>
      </w:r>
    </w:p>
    <w:p w14:paraId="7F764AC2">
      <w:pPr>
        <w:pStyle w:val="164"/>
        <w:shd w:val="clear" w:fill="F5F5F5"/>
      </w:pPr>
      <w:r>
        <w:t>sel-&gt;action = action;</w:t>
      </w:r>
    </w:p>
    <w:p w14:paraId="074D171C">
      <w:pPr>
        <w:pStyle w:val="164"/>
        <w:shd w:val="clear" w:fill="F5F5F5"/>
      </w:pPr>
      <w:r>
        <w:t xml:space="preserve">  // 设置到达目标后的回调函数 </w:t>
      </w:r>
    </w:p>
    <w:p w14:paraId="0FD50FCD">
      <w:pPr>
        <w:pStyle w:val="164"/>
        <w:shd w:val="clear" w:fill="F5F5F5"/>
      </w:pPr>
      <w:r>
        <w:t>}</w:t>
      </w:r>
    </w:p>
    <w:p w14:paraId="7C54CFA6">
      <w:r>
        <w:t>更新函数（每帧调用）：</w:t>
      </w:r>
    </w:p>
    <w:p w14:paraId="79F7A0B1">
      <w:pPr>
        <w:pStyle w:val="164"/>
        <w:shd w:val="clear" w:fill="F5F5F5"/>
      </w:pPr>
      <w:r>
        <w:t>void ElementOffset_Update(ElementOffset *sel) {</w:t>
      </w:r>
    </w:p>
    <w:p w14:paraId="3D701963">
      <w:pPr>
        <w:pStyle w:val="164"/>
        <w:shd w:val="clear" w:fill="F5F5F5"/>
      </w:pPr>
      <w:r>
        <w:t>if (!sel-&gt;is_moving) return;</w:t>
      </w:r>
    </w:p>
    <w:p w14:paraId="2CBE120E">
      <w:pPr>
        <w:pStyle w:val="164"/>
        <w:shd w:val="clear" w:fill="F5F5F5"/>
      </w:pPr>
      <w:r>
        <w:t>// 时间步长（10ms = 0.01s）</w:t>
      </w:r>
    </w:p>
    <w:p w14:paraId="6229D2EB">
      <w:pPr>
        <w:pStyle w:val="164"/>
        <w:shd w:val="clear" w:fill="F5F5F5"/>
      </w:pPr>
      <w:r>
        <w:t>const float dt = 0.01f;</w:t>
      </w:r>
    </w:p>
    <w:p w14:paraId="455DF5C0">
      <w:pPr>
        <w:pStyle w:val="164"/>
        <w:shd w:val="clear" w:fill="F5F5F5"/>
      </w:pPr>
      <w:r>
        <w:t>// 计算弹簧力（力 = -k * 位移）</w:t>
      </w:r>
    </w:p>
    <w:p w14:paraId="31924F7E">
      <w:pPr>
        <w:pStyle w:val="164"/>
        <w:shd w:val="clear" w:fill="F5F5F5"/>
      </w:pPr>
      <w:r>
        <w:t>float spring = (sel-&gt;target_output - sel-&gt;current_input) * sel-&gt;stiffness;</w:t>
      </w:r>
    </w:p>
    <w:p w14:paraId="778A8175">
      <w:pPr>
        <w:pStyle w:val="164"/>
        <w:shd w:val="clear" w:fill="F5F5F5"/>
      </w:pPr>
      <w:r>
        <w:t>// 计算阻尼力（力 = -d * 速度）</w:t>
      </w:r>
    </w:p>
    <w:p w14:paraId="7A434DDE">
      <w:pPr>
        <w:pStyle w:val="164"/>
        <w:shd w:val="clear" w:fill="F5F5F5"/>
      </w:pPr>
      <w:r>
        <w:t>float damp = sel-&gt;velocity * sel-&gt;damping;</w:t>
      </w:r>
    </w:p>
    <w:p w14:paraId="1AE0BF99">
      <w:pPr>
        <w:pStyle w:val="164"/>
        <w:shd w:val="clear" w:fill="F5F5F5"/>
      </w:pPr>
      <w:r>
        <w:t>// 更新速度（速度变化 = 力/质量 * dt）</w:t>
      </w:r>
    </w:p>
    <w:p w14:paraId="1DB4C011">
      <w:pPr>
        <w:pStyle w:val="164"/>
        <w:shd w:val="clear" w:fill="F5F5F5"/>
      </w:pPr>
      <w:r>
        <w:t>sel-&gt;velocity += (spring - damp) * dt;</w:t>
      </w:r>
    </w:p>
    <w:p w14:paraId="50EC2223">
      <w:pPr>
        <w:pStyle w:val="164"/>
        <w:shd w:val="clear" w:fill="F5F5F5"/>
      </w:pPr>
      <w:r>
        <w:t>// 更新位置</w:t>
      </w:r>
    </w:p>
    <w:p w14:paraId="00A80F90">
      <w:pPr>
        <w:pStyle w:val="164"/>
        <w:shd w:val="clear" w:fill="F5F5F5"/>
      </w:pPr>
      <w:r>
        <w:t>sel-&gt;current_input += sel-&gt;velocity * dt;</w:t>
      </w:r>
    </w:p>
    <w:p w14:paraId="1BC591D2">
      <w:pPr>
        <w:pStyle w:val="164"/>
        <w:shd w:val="clear" w:fill="F5F5F5"/>
      </w:pPr>
      <w:r>
        <w:t>// 判断是否到达目标（误差&lt;0.5像素）</w:t>
      </w:r>
    </w:p>
    <w:p w14:paraId="7DCC3EC8">
      <w:pPr>
        <w:pStyle w:val="164"/>
        <w:shd w:val="clear" w:fill="F5F5F5"/>
      </w:pPr>
      <w:r>
        <w:t>float distance = fabsf(sel-&gt;target_output - sel-&gt;current_input);</w:t>
      </w:r>
    </w:p>
    <w:p w14:paraId="46D22635">
      <w:pPr>
        <w:pStyle w:val="164"/>
        <w:shd w:val="clear" w:fill="F5F5F5"/>
      </w:pPr>
      <w:r>
        <w:t>if (distance &lt; 0.5f) {</w:t>
      </w:r>
    </w:p>
    <w:p w14:paraId="79684FC9">
      <w:pPr>
        <w:pStyle w:val="164"/>
        <w:shd w:val="clear" w:fill="F5F5F5"/>
      </w:pPr>
      <w:r>
        <w:t>// 停止运动</w:t>
      </w:r>
    </w:p>
    <w:p w14:paraId="410C2EED">
      <w:pPr>
        <w:pStyle w:val="164"/>
        <w:shd w:val="clear" w:fill="F5F5F5"/>
      </w:pPr>
      <w:r>
        <w:t>sel-&gt;current_input = sel-&gt;target_output;</w:t>
      </w:r>
    </w:p>
    <w:p w14:paraId="4DD04D49">
      <w:pPr>
        <w:pStyle w:val="164"/>
        <w:shd w:val="clear" w:fill="F5F5F5"/>
      </w:pPr>
      <w:r>
        <w:t>sel-&gt;is_moving = 0;</w:t>
      </w:r>
    </w:p>
    <w:p w14:paraId="12BD7C93">
      <w:pPr>
        <w:pStyle w:val="164"/>
        <w:shd w:val="clear" w:fill="F5F5F5"/>
      </w:pPr>
      <w:r>
        <w:t>// 执行回调函数</w:t>
      </w:r>
    </w:p>
    <w:p w14:paraId="2C828FBA">
      <w:pPr>
        <w:pStyle w:val="164"/>
        <w:shd w:val="clear" w:fill="F5F5F5"/>
      </w:pPr>
      <w:r>
        <w:t>if (sel-&gt;action) {</w:t>
      </w:r>
    </w:p>
    <w:p w14:paraId="1072E658">
      <w:pPr>
        <w:pStyle w:val="164"/>
        <w:shd w:val="clear" w:fill="F5F5F5"/>
      </w:pPr>
      <w:r>
        <w:t>sel-&gt;action();</w:t>
      </w:r>
    </w:p>
    <w:p w14:paraId="71091219">
      <w:pPr>
        <w:pStyle w:val="164"/>
        <w:shd w:val="clear" w:fill="F5F5F5"/>
      </w:pPr>
      <w:r>
        <w:t>}</w:t>
      </w:r>
    </w:p>
    <w:p w14:paraId="0C2BF4EB">
      <w:pPr>
        <w:pStyle w:val="164"/>
        <w:shd w:val="clear" w:fill="F5F5F5"/>
      </w:pPr>
      <w:r>
        <w:t>}</w:t>
      </w:r>
    </w:p>
    <w:p w14:paraId="19BE5BF4">
      <w:pPr>
        <w:pStyle w:val="164"/>
        <w:shd w:val="clear" w:fill="F5F5F5"/>
      </w:pPr>
      <w:r>
        <w:t>}</w:t>
      </w:r>
    </w:p>
    <w:p w14:paraId="185ED287">
      <w:r>
        <w:t>参数调优指南：</w:t>
      </w:r>
    </w:p>
    <w:p w14:paraId="42D690DC">
      <w:r>
        <w:t>阻尼比 ζ = c / (2 * sqrt(m * k))</w:t>
      </w:r>
    </w:p>
    <w:p w14:paraId="072B40F7">
      <w:r>
        <w:t>不同阻尼比的效果： - ζ &lt; 1：欠阻尼，有振荡，回弹效果明显 - ζ = 1：临界阻尼，最快到达目标，无振荡 - ζ &gt; 1：过阻尼，缓慢到达目标，无振荡</w:t>
      </w:r>
    </w:p>
    <w:p w14:paraId="30019EC0">
      <w:r>
        <w:t>推荐参数组合：</w:t>
      </w:r>
    </w:p>
    <w:p w14:paraId="4817EC47">
      <w:r>
        <w:t xml:space="preserve">| 效果 | stiffness | damping | 阻尼比 | 适用场景 | </w:t>
      </w:r>
    </w:p>
    <w:p w14:paraId="23C8E5EF">
      <w:r>
        <w:t>|------|-----------|---------|--------|----------|</w:t>
      </w:r>
    </w:p>
    <w:p w14:paraId="77840ABE">
      <w:r>
        <w:t xml:space="preserve"> | 果冻感 | 40 | 6 | 0.47 | 表情动画 | </w:t>
      </w:r>
    </w:p>
    <w:p w14:paraId="73882F3D">
      <w:r>
        <w:t>| 弹性 | 30 | 4 | 0.37 | 选择框移动 |</w:t>
      </w:r>
    </w:p>
    <w:p w14:paraId="72FE6EC2">
      <w:r>
        <w:t xml:space="preserve"> | 平滑 | 50 | 10 | 0.71 | 页面滚动 |</w:t>
      </w:r>
    </w:p>
    <w:p w14:paraId="04B2829D">
      <w:r>
        <w:t xml:space="preserve"> | 快速 | 80 | 15 | 0.84 | 快速响应 |</w:t>
      </w:r>
    </w:p>
    <w:p w14:paraId="249207D1">
      <w:r>
        <w:t>使用示例（秒表应用中的选择框动画）：</w:t>
      </w:r>
    </w:p>
    <w:p w14:paraId="2775E1FB">
      <w:r>
        <w:t>SelectorPhysics menu_selector;</w:t>
      </w:r>
    </w:p>
    <w:p w14:paraId="7D9E1217">
      <w:pPr>
        <w:pStyle w:val="164"/>
        <w:shd w:val="clear" w:fill="F5F5F5"/>
      </w:pPr>
      <w:r>
        <w:t>// 初始化选择框Selector_Init(&amp;menu_selector, 4, 8, 24, 114);</w:t>
      </w:r>
    </w:p>
    <w:p w14:paraId="1A8CE9AC">
      <w:pPr>
        <w:pStyle w:val="164"/>
        <w:shd w:val="clear" w:fill="F5F5F5"/>
      </w:pPr>
      <w:r>
        <w:t>// 设置新目标位置（带动画）Selector_SetTarget(&amp;menu_selector, 36, 40, 24, 50);</w:t>
      </w:r>
    </w:p>
    <w:p w14:paraId="2C4ABB2F">
      <w:pPr>
        <w:pStyle w:val="164"/>
        <w:shd w:val="clear" w:fill="F5F5F5"/>
      </w:pPr>
      <w:r>
        <w:t>// 在定时器中断中更新void TIM2_IRQHandler(void){</w:t>
      </w:r>
    </w:p>
    <w:p w14:paraId="5DE6475E">
      <w:pPr>
        <w:pStyle w:val="164"/>
        <w:shd w:val="clear" w:fill="F5F5F5"/>
      </w:pPr>
      <w:r>
        <w:t>// ...</w:t>
      </w:r>
    </w:p>
    <w:p w14:paraId="3021172C">
      <w:pPr>
        <w:pStyle w:val="164"/>
        <w:shd w:val="clear" w:fill="F5F5F5"/>
      </w:pPr>
      <w:r>
        <w:t>Selector_Update(&amp;menu_selector);</w:t>
      </w:r>
    </w:p>
    <w:p w14:paraId="784F5D3D">
      <w:pPr>
        <w:pStyle w:val="164"/>
        <w:shd w:val="clear" w:fill="F5F5F5"/>
      </w:pPr>
      <w:r>
        <w:t>// ...</w:t>
      </w:r>
    </w:p>
    <w:p w14:paraId="324F30D4">
      <w:pPr>
        <w:pStyle w:val="164"/>
        <w:shd w:val="clear" w:fill="F5F5F5"/>
      </w:pPr>
      <w:r>
        <w:t>}</w:t>
      </w:r>
    </w:p>
    <w:p w14:paraId="5C82B2AE">
      <w:pPr>
        <w:pStyle w:val="164"/>
        <w:shd w:val="clear" w:fill="F5F5F5"/>
      </w:pPr>
      <w:r>
        <w:t>// 在显示函数中绘制void Show_Stopwatch(void){</w:t>
      </w:r>
    </w:p>
    <w:p w14:paraId="79F657AB">
      <w:pPr>
        <w:pStyle w:val="164"/>
        <w:shd w:val="clear" w:fill="F5F5F5"/>
      </w:pPr>
      <w:r>
        <w:t>// ...</w:t>
      </w:r>
    </w:p>
    <w:p w14:paraId="1DE1935A">
      <w:pPr>
        <w:pStyle w:val="164"/>
        <w:shd w:val="clear" w:fill="F5F5F5"/>
      </w:pPr>
      <w:r>
        <w:t>Selector_Draw(&amp;menu_selector);</w:t>
      </w:r>
    </w:p>
    <w:p w14:paraId="423D4254">
      <w:pPr>
        <w:pStyle w:val="164"/>
        <w:shd w:val="clear" w:fill="F5F5F5"/>
      </w:pPr>
      <w:r>
        <w:t>// ...</w:t>
      </w:r>
    </w:p>
    <w:p w14:paraId="7C44C556">
      <w:pPr>
        <w:pStyle w:val="164"/>
        <w:shd w:val="clear" w:fill="F5F5F5"/>
      </w:pPr>
      <w:r>
        <w:t>}</w:t>
      </w:r>
    </w:p>
    <w:p w14:paraId="5C14FD5F">
      <w:pPr>
        <w:pStyle w:val="3"/>
      </w:pPr>
      <w:r>
        <w:t>第六章 输入系统实现</w:t>
      </w:r>
    </w:p>
    <w:p w14:paraId="44292299">
      <w:pPr>
        <w:pStyle w:val="4"/>
      </w:pPr>
      <w:r>
        <w:t>6.1 按键输入系统</w:t>
      </w:r>
    </w:p>
    <w:p w14:paraId="4F8D4BFA">
      <w:r>
        <w:t>按键是最基本的人机交互方式。本项目实现了支持单击和长按检测的按键系统。</w:t>
      </w:r>
    </w:p>
    <w:p w14:paraId="694E6E65">
      <w:r>
        <w:t>硬件连接： - PB0：OK键（上拉输入，按下为低电平） - PB11：BACK键（上拉输入，按下为低电平）</w:t>
      </w:r>
    </w:p>
    <w:p w14:paraId="709DE387">
      <w:r>
        <w:t>按键初始化：</w:t>
      </w:r>
    </w:p>
    <w:p w14:paraId="30C9AE58">
      <w:pPr>
        <w:pStyle w:val="164"/>
        <w:shd w:val="clear" w:fill="F5F5F5"/>
      </w:pPr>
      <w:r>
        <w:t>void Key_Init(void) {</w:t>
      </w:r>
    </w:p>
    <w:p w14:paraId="42084891">
      <w:pPr>
        <w:pStyle w:val="164"/>
        <w:shd w:val="clear" w:fill="F5F5F5"/>
      </w:pPr>
      <w:r>
        <w:t>// 使能GPIOB和AFIO时钟</w:t>
      </w:r>
    </w:p>
    <w:p w14:paraId="4E038484">
      <w:pPr>
        <w:pStyle w:val="164"/>
        <w:shd w:val="clear" w:fill="F5F5F5"/>
      </w:pPr>
      <w:r>
        <w:t>RCC_APB2PeriphClockCmd(RCC_APB2Periph_GPIOB | RCC_APB2Periph_AFIO, ENABLE);</w:t>
      </w:r>
    </w:p>
    <w:p w14:paraId="1C5F64DA">
      <w:pPr>
        <w:pStyle w:val="164"/>
        <w:shd w:val="clear" w:fill="F5F5F5"/>
      </w:pPr>
      <w:r>
        <w:t>// GPIO配置：上拉输入</w:t>
      </w:r>
    </w:p>
    <w:p w14:paraId="79EAEE71">
      <w:pPr>
        <w:pStyle w:val="164"/>
        <w:shd w:val="clear" w:fill="F5F5F5"/>
      </w:pPr>
      <w:r>
        <w:t>GPIO_InitTypeDef GPIO_InitStructure;</w:t>
      </w:r>
    </w:p>
    <w:p w14:paraId="21E336C9">
      <w:pPr>
        <w:pStyle w:val="164"/>
        <w:shd w:val="clear" w:fill="F5F5F5"/>
      </w:pPr>
      <w:r>
        <w:t>GPIO_InitStructure.GPIO_Mode = GPIO_Mode_IPU;</w:t>
      </w:r>
    </w:p>
    <w:p w14:paraId="1050BEC2">
      <w:pPr>
        <w:pStyle w:val="164"/>
        <w:shd w:val="clear" w:fill="F5F5F5"/>
      </w:pPr>
      <w:r>
        <w:t>GPIO_InitStructure.GPIO_Pin = GPIO_Pin_0 | GPIO_Pin_11;</w:t>
      </w:r>
    </w:p>
    <w:p w14:paraId="3C5C3ECD">
      <w:pPr>
        <w:pStyle w:val="164"/>
        <w:shd w:val="clear" w:fill="F5F5F5"/>
      </w:pPr>
      <w:r>
        <w:t>GPIO_InitStructure.GPIO_Speed = GPIO_Speed_50MHz;</w:t>
      </w:r>
    </w:p>
    <w:p w14:paraId="05033479">
      <w:pPr>
        <w:pStyle w:val="164"/>
        <w:shd w:val="clear" w:fill="F5F5F5"/>
      </w:pPr>
      <w:r>
        <w:t>GPIO_Init(GPIOB, &amp;GPIO_InitStructure);</w:t>
      </w:r>
    </w:p>
    <w:p w14:paraId="0081CEBA">
      <w:pPr>
        <w:pStyle w:val="164"/>
        <w:shd w:val="clear" w:fill="F5F5F5"/>
      </w:pPr>
      <w:r>
        <w:t>// 映射外部中断线</w:t>
      </w:r>
    </w:p>
    <w:p w14:paraId="1C005BD3">
      <w:pPr>
        <w:pStyle w:val="164"/>
        <w:shd w:val="clear" w:fill="F5F5F5"/>
      </w:pPr>
      <w:r>
        <w:t>GPIO_EXTILineConfig(GPIO_PortSourceGPIOB, GPIO_PinSource0);</w:t>
      </w:r>
    </w:p>
    <w:p w14:paraId="0AAE8F13">
      <w:pPr>
        <w:pStyle w:val="164"/>
        <w:shd w:val="clear" w:fill="F5F5F5"/>
      </w:pPr>
      <w:r>
        <w:t xml:space="preserve">   // PB0 → EXTI0</w:t>
      </w:r>
    </w:p>
    <w:p w14:paraId="70F90624">
      <w:pPr>
        <w:pStyle w:val="164"/>
        <w:shd w:val="clear" w:fill="F5F5F5"/>
      </w:pPr>
      <w:r>
        <w:t>GPIO_EXTILineConfig(GPIO_PortSourceGPIOB, GPIO_PinSource11);</w:t>
      </w:r>
    </w:p>
    <w:p w14:paraId="0CF3201A">
      <w:pPr>
        <w:pStyle w:val="164"/>
        <w:shd w:val="clear" w:fill="F5F5F5"/>
      </w:pPr>
      <w:r>
        <w:t xml:space="preserve">  // PB11 → EXTI11</w:t>
      </w:r>
    </w:p>
    <w:p w14:paraId="1D597127">
      <w:pPr>
        <w:pStyle w:val="164"/>
        <w:shd w:val="clear" w:fill="F5F5F5"/>
      </w:pPr>
      <w:r>
        <w:t>// EXTI配置</w:t>
      </w:r>
    </w:p>
    <w:p w14:paraId="7606F47C">
      <w:pPr>
        <w:pStyle w:val="164"/>
        <w:shd w:val="clear" w:fill="F5F5F5"/>
      </w:pPr>
      <w:r>
        <w:t>EXTI_InitTypeDef EXTI_InitStruct;</w:t>
      </w:r>
    </w:p>
    <w:p w14:paraId="18B6103F">
      <w:pPr>
        <w:pStyle w:val="164"/>
        <w:shd w:val="clear" w:fill="F5F5F5"/>
      </w:pPr>
      <w:r>
        <w:t>// EXTI0（PB0）</w:t>
      </w:r>
    </w:p>
    <w:p w14:paraId="7CCDF4AB">
      <w:pPr>
        <w:pStyle w:val="164"/>
        <w:shd w:val="clear" w:fill="F5F5F5"/>
      </w:pPr>
      <w:r>
        <w:t>EXTI_InitStruct.EXTI_Line = EXTI_Line0;</w:t>
      </w:r>
    </w:p>
    <w:p w14:paraId="4F8CBF5F">
      <w:pPr>
        <w:pStyle w:val="164"/>
        <w:shd w:val="clear" w:fill="F5F5F5"/>
      </w:pPr>
      <w:r>
        <w:t>EXTI_InitStruct.EXTI_Mode = EXTI_Mode_Interrupt;</w:t>
      </w:r>
    </w:p>
    <w:p w14:paraId="3AD0E468">
      <w:pPr>
        <w:pStyle w:val="164"/>
        <w:shd w:val="clear" w:fill="F5F5F5"/>
      </w:pPr>
      <w:r>
        <w:t>EXTI_InitStruct.EXTI_Trigger = EXTI_Trigger_Falling;</w:t>
      </w:r>
    </w:p>
    <w:p w14:paraId="4D5BDF34">
      <w:pPr>
        <w:pStyle w:val="164"/>
        <w:shd w:val="clear" w:fill="F5F5F5"/>
      </w:pPr>
      <w:r>
        <w:t xml:space="preserve">  // 下降沿触发</w:t>
      </w:r>
    </w:p>
    <w:p w14:paraId="53767C54">
      <w:pPr>
        <w:pStyle w:val="164"/>
        <w:shd w:val="clear" w:fill="F5F5F5"/>
      </w:pPr>
      <w:r>
        <w:t>EXTI_InitStruct.EXTI_LineCmd = ENABLE;</w:t>
      </w:r>
    </w:p>
    <w:p w14:paraId="390E6F21">
      <w:pPr>
        <w:pStyle w:val="164"/>
        <w:shd w:val="clear" w:fill="F5F5F5"/>
      </w:pPr>
      <w:r>
        <w:t>EXTI_Init(&amp;EXTI_InitStruct);</w:t>
      </w:r>
    </w:p>
    <w:p w14:paraId="0B730250">
      <w:pPr>
        <w:pStyle w:val="164"/>
        <w:shd w:val="clear" w:fill="F5F5F5"/>
      </w:pPr>
      <w:r>
        <w:t>// EXTI11（PB11）</w:t>
      </w:r>
    </w:p>
    <w:p w14:paraId="78FE9004">
      <w:pPr>
        <w:pStyle w:val="164"/>
        <w:shd w:val="clear" w:fill="F5F5F5"/>
      </w:pPr>
      <w:r>
        <w:t>EXTI_InitStruct.EXTI_Line = EXTI_Line11;</w:t>
      </w:r>
    </w:p>
    <w:p w14:paraId="4045886B">
      <w:pPr>
        <w:pStyle w:val="164"/>
        <w:shd w:val="clear" w:fill="F5F5F5"/>
      </w:pPr>
      <w:r>
        <w:t>EXTI_Init(&amp;EXTI_InitStruct);</w:t>
      </w:r>
    </w:p>
    <w:p w14:paraId="3ACCC10C">
      <w:pPr>
        <w:pStyle w:val="164"/>
        <w:shd w:val="clear" w:fill="F5F5F5"/>
      </w:pPr>
      <w:r>
        <w:t>// NVIC配置</w:t>
      </w:r>
    </w:p>
    <w:p w14:paraId="51DD7C81">
      <w:pPr>
        <w:pStyle w:val="164"/>
        <w:shd w:val="clear" w:fill="F5F5F5"/>
      </w:pPr>
      <w:r>
        <w:t>NVIC_InitTypeDef NVIC_InitStruct;</w:t>
      </w:r>
    </w:p>
    <w:p w14:paraId="4F4FD1CC">
      <w:pPr>
        <w:pStyle w:val="164"/>
        <w:shd w:val="clear" w:fill="F5F5F5"/>
      </w:pPr>
      <w:r>
        <w:t>// EXTI0</w:t>
      </w:r>
    </w:p>
    <w:p w14:paraId="38955113">
      <w:pPr>
        <w:pStyle w:val="164"/>
        <w:shd w:val="clear" w:fill="F5F5F5"/>
      </w:pPr>
      <w:r>
        <w:t>NVIC_InitStruct.NVIC_IRQChannel = EXTI0_IRQn;</w:t>
      </w:r>
    </w:p>
    <w:p w14:paraId="5D8A2000">
      <w:pPr>
        <w:pStyle w:val="164"/>
        <w:shd w:val="clear" w:fill="F5F5F5"/>
      </w:pPr>
      <w:r>
        <w:t>NVIC_InitStruct.NVIC_IRQChannelPreemptionPriority = 1;</w:t>
      </w:r>
    </w:p>
    <w:p w14:paraId="5C7644CB">
      <w:pPr>
        <w:pStyle w:val="164"/>
        <w:shd w:val="clear" w:fill="F5F5F5"/>
      </w:pPr>
      <w:r>
        <w:t>NVIC_InitStruct.NVIC_IRQChannelSubPriority = 1;</w:t>
      </w:r>
    </w:p>
    <w:p w14:paraId="2A8BF980">
      <w:pPr>
        <w:pStyle w:val="164"/>
        <w:shd w:val="clear" w:fill="F5F5F5"/>
      </w:pPr>
      <w:r>
        <w:t>NVIC_InitStruct.NVIC_IRQChannelCmd = ENABLE;</w:t>
      </w:r>
    </w:p>
    <w:p w14:paraId="16EA9DBA">
      <w:pPr>
        <w:pStyle w:val="164"/>
        <w:shd w:val="clear" w:fill="F5F5F5"/>
      </w:pPr>
      <w:r>
        <w:t>NVIC_Init(&amp;NVIC_InitStruct);</w:t>
      </w:r>
    </w:p>
    <w:p w14:paraId="5DA3DF96">
      <w:pPr>
        <w:pStyle w:val="164"/>
        <w:shd w:val="clear" w:fill="F5F5F5"/>
      </w:pPr>
      <w:r>
        <w:t>// EXTI15_10（包含EXTI11）</w:t>
      </w:r>
    </w:p>
    <w:p w14:paraId="58E93DEB">
      <w:pPr>
        <w:pStyle w:val="164"/>
        <w:shd w:val="clear" w:fill="F5F5F5"/>
      </w:pPr>
      <w:r>
        <w:t>NVIC_InitStruct.NVIC_IRQChannel = EXTI15_10_IRQn;</w:t>
      </w:r>
    </w:p>
    <w:p w14:paraId="3E2C2A1E">
      <w:pPr>
        <w:pStyle w:val="164"/>
        <w:shd w:val="clear" w:fill="F5F5F5"/>
      </w:pPr>
      <w:r>
        <w:t>NVIC_Init(&amp;NVIC_InitStruct);</w:t>
      </w:r>
    </w:p>
    <w:p w14:paraId="0003901E">
      <w:pPr>
        <w:pStyle w:val="164"/>
        <w:shd w:val="clear" w:fill="F5F5F5"/>
      </w:pPr>
      <w:r>
        <w:t>// 订阅默认事件处理函数</w:t>
      </w:r>
    </w:p>
    <w:p w14:paraId="021A09E7">
      <w:pPr>
        <w:pStyle w:val="164"/>
        <w:shd w:val="clear" w:fill="F5F5F5"/>
      </w:pPr>
      <w:r>
        <w:t>EventBus_Subscribe(EV_KEY_OK_CLICK, MenuForward);</w:t>
      </w:r>
    </w:p>
    <w:p w14:paraId="1C3403B4">
      <w:pPr>
        <w:pStyle w:val="164"/>
        <w:shd w:val="clear" w:fill="F5F5F5"/>
      </w:pPr>
      <w:r>
        <w:t>EventBus_Subscribe(EV_KEY_BACK_CLICK, MenuBack);</w:t>
      </w:r>
    </w:p>
    <w:p w14:paraId="6B50EF0D">
      <w:pPr>
        <w:pStyle w:val="164"/>
        <w:shd w:val="clear" w:fill="F5F5F5"/>
      </w:pPr>
      <w:r>
        <w:t>EventBus_Subscribe(EV_KEY_BACK_RAW, KeyLogic_Process_Back);</w:t>
      </w:r>
    </w:p>
    <w:p w14:paraId="7B5A5199">
      <w:pPr>
        <w:pStyle w:val="164"/>
        <w:shd w:val="clear" w:fill="F5F5F5"/>
      </w:pPr>
      <w:r>
        <w:t>EventBus_Subscribe(EV_KEY_OK_RAW, KeyLogic_Process_OK);</w:t>
      </w:r>
    </w:p>
    <w:p w14:paraId="19637678">
      <w:pPr>
        <w:pStyle w:val="164"/>
        <w:shd w:val="clear" w:fill="F5F5F5"/>
      </w:pPr>
      <w:r>
        <w:t>}</w:t>
      </w:r>
    </w:p>
    <w:p w14:paraId="5D5B0072">
      <w:r>
        <w:t>中断服务函数：</w:t>
      </w:r>
    </w:p>
    <w:p w14:paraId="5ADF6E03">
      <w:pPr>
        <w:pStyle w:val="164"/>
        <w:shd w:val="clear" w:fill="F5F5F5"/>
      </w:pPr>
      <w:r>
        <w:t>// PB0中断处理void EXTI0_IRQHandler(void){</w:t>
      </w:r>
    </w:p>
    <w:p w14:paraId="36B57B97">
      <w:pPr>
        <w:pStyle w:val="164"/>
        <w:shd w:val="clear" w:fill="F5F5F5"/>
      </w:pPr>
      <w:r>
        <w:t>if (EXTI_GetITStatus(EXTI_Line0) != RESET)</w:t>
      </w:r>
    </w:p>
    <w:p w14:paraId="2BE333F7">
      <w:pPr>
        <w:pStyle w:val="164"/>
        <w:shd w:val="clear" w:fill="F5F5F5"/>
      </w:pPr>
      <w:r>
        <w:t>{</w:t>
      </w:r>
    </w:p>
    <w:p w14:paraId="6610A1A9">
      <w:pPr>
        <w:pStyle w:val="164"/>
        <w:shd w:val="clear" w:fill="F5F5F5"/>
      </w:pPr>
      <w:r>
        <w:t>// 发送原始按键事件到队列</w:t>
      </w:r>
    </w:p>
    <w:p w14:paraId="7FE06E14">
      <w:pPr>
        <w:pStyle w:val="164"/>
        <w:shd w:val="clear" w:fill="F5F5F5"/>
      </w:pPr>
      <w:r>
        <w:t>EventQueue_Enqueue(EV_KEY_OK_RAW);</w:t>
      </w:r>
    </w:p>
    <w:p w14:paraId="7E796C74">
      <w:pPr>
        <w:pStyle w:val="164"/>
        <w:shd w:val="clear" w:fill="F5F5F5"/>
      </w:pPr>
      <w:r>
        <w:t>EXTI_ClearITPendingBit(EXTI_Line0);</w:t>
      </w:r>
    </w:p>
    <w:p w14:paraId="736BD2B2">
      <w:pPr>
        <w:pStyle w:val="164"/>
        <w:shd w:val="clear" w:fill="F5F5F5"/>
      </w:pPr>
      <w:r>
        <w:t>}</w:t>
      </w:r>
    </w:p>
    <w:p w14:paraId="7D7750F6">
      <w:pPr>
        <w:pStyle w:val="164"/>
        <w:shd w:val="clear" w:fill="F5F5F5"/>
      </w:pPr>
      <w:r>
        <w:t>}</w:t>
      </w:r>
    </w:p>
    <w:p w14:paraId="6818D27D">
      <w:pPr>
        <w:pStyle w:val="164"/>
        <w:shd w:val="clear" w:fill="F5F5F5"/>
      </w:pPr>
      <w:r>
        <w:t>// PB11中断处理void EXTI15_10_IRQHandler(void){</w:t>
      </w:r>
    </w:p>
    <w:p w14:paraId="6E424C97">
      <w:pPr>
        <w:pStyle w:val="164"/>
        <w:shd w:val="clear" w:fill="F5F5F5"/>
      </w:pPr>
      <w:r>
        <w:t>if (EXTI_GetITStatus(EXTI_Line11) != RESET)</w:t>
      </w:r>
    </w:p>
    <w:p w14:paraId="252DEB72">
      <w:pPr>
        <w:pStyle w:val="164"/>
        <w:shd w:val="clear" w:fill="F5F5F5"/>
      </w:pPr>
      <w:r>
        <w:t>{</w:t>
      </w:r>
    </w:p>
    <w:p w14:paraId="5F2BD52A">
      <w:pPr>
        <w:pStyle w:val="164"/>
        <w:shd w:val="clear" w:fill="F5F5F5"/>
      </w:pPr>
      <w:r>
        <w:t>EventQueue_Enqueue(EV_KEY_BACK_RAW);</w:t>
      </w:r>
    </w:p>
    <w:p w14:paraId="0BE4482A">
      <w:pPr>
        <w:pStyle w:val="164"/>
        <w:shd w:val="clear" w:fill="F5F5F5"/>
      </w:pPr>
      <w:r>
        <w:t>EXTI_ClearITPendingBit(EXTI_Line11);</w:t>
      </w:r>
    </w:p>
    <w:p w14:paraId="1B582C95">
      <w:pPr>
        <w:pStyle w:val="164"/>
        <w:shd w:val="clear" w:fill="F5F5F5"/>
      </w:pPr>
      <w:r>
        <w:t>}</w:t>
      </w:r>
    </w:p>
    <w:p w14:paraId="7897C2F7">
      <w:pPr>
        <w:pStyle w:val="164"/>
        <w:shd w:val="clear" w:fill="F5F5F5"/>
      </w:pPr>
      <w:r>
        <w:t>}</w:t>
      </w:r>
    </w:p>
    <w:p w14:paraId="7596FEFA">
      <w:r>
        <w:t>按键状态检测：</w:t>
      </w:r>
    </w:p>
    <w:p w14:paraId="0B8CFAF6">
      <w:pPr>
        <w:pStyle w:val="164"/>
        <w:shd w:val="clear" w:fill="F5F5F5"/>
      </w:pPr>
      <w:r>
        <w:t>uint8_t Is_KeyPressed(EventType ev) {</w:t>
      </w:r>
    </w:p>
    <w:p w14:paraId="0178C6AF">
      <w:pPr>
        <w:pStyle w:val="164"/>
        <w:shd w:val="clear" w:fill="F5F5F5"/>
      </w:pPr>
      <w:r>
        <w:t>uint16_t Pin = 0;</w:t>
      </w:r>
    </w:p>
    <w:p w14:paraId="74065289">
      <w:pPr>
        <w:pStyle w:val="164"/>
        <w:shd w:val="clear" w:fill="F5F5F5"/>
      </w:pPr>
      <w:r>
        <w:t>if(ev == EV_KEY_OK_RAW)</w:t>
      </w:r>
    </w:p>
    <w:p w14:paraId="4AF77379">
      <w:pPr>
        <w:pStyle w:val="164"/>
        <w:shd w:val="clear" w:fill="F5F5F5"/>
      </w:pPr>
      <w:r>
        <w:t>Pin = GPIO_Pin_0;</w:t>
      </w:r>
    </w:p>
    <w:p w14:paraId="4D713843">
      <w:pPr>
        <w:pStyle w:val="164"/>
        <w:shd w:val="clear" w:fill="F5F5F5"/>
      </w:pPr>
      <w:r>
        <w:t>else if(ev == EV_KEY_BACK_RAW)</w:t>
      </w:r>
    </w:p>
    <w:p w14:paraId="38F2E600">
      <w:pPr>
        <w:pStyle w:val="164"/>
        <w:shd w:val="clear" w:fill="F5F5F5"/>
      </w:pPr>
      <w:r>
        <w:t>Pin = GPIO_Pin_11;</w:t>
      </w:r>
    </w:p>
    <w:p w14:paraId="252128A6">
      <w:pPr>
        <w:pStyle w:val="164"/>
        <w:shd w:val="clear" w:fill="F5F5F5"/>
      </w:pPr>
      <w:r>
        <w:t>// 读取GPIO输入状态（低电平表示按下）</w:t>
      </w:r>
    </w:p>
    <w:p w14:paraId="7DAFE3BE">
      <w:pPr>
        <w:pStyle w:val="164"/>
        <w:shd w:val="clear" w:fill="F5F5F5"/>
      </w:pPr>
      <w:r>
        <w:t>return GPIO_ReadInputDataBit(GPIOB, Pin) == Bit_RESET;</w:t>
      </w:r>
    </w:p>
    <w:p w14:paraId="79FB566C">
      <w:pPr>
        <w:pStyle w:val="164"/>
        <w:shd w:val="clear" w:fill="F5F5F5"/>
      </w:pPr>
      <w:r>
        <w:t>}</w:t>
      </w:r>
    </w:p>
    <w:p w14:paraId="3BFA0B9E">
      <w:r>
        <w:t>消抖流程：</w:t>
      </w:r>
    </w:p>
    <w:p w14:paraId="71DC74D7">
      <w:r>
        <w:t>1. 按键按下触发外部中断 2. 中断服务程序发送RAW事件到队列 3. 主循环取出事件，启动SysTick定时器（10ms周期） 4. SysTick_Handler中轮询按键状态，累计按下时长 5. 按键释放后，根据时长判断事件类型（单击/长按） 6. 发送CLICK或LONGPRESS事件到队列</w:t>
      </w:r>
    </w:p>
    <w:p w14:paraId="476ABB1F">
      <w:r>
        <w:t>设计要点： （1）外部中断快速响应按键按下 （2）SysTick定时器实现软件消抖 （3）支持单击和长按两种模式 （4）所有事件通过EventQueue传递，保证顺序处理</w:t>
      </w:r>
    </w:p>
    <w:p w14:paraId="73C31A6D">
      <w:pPr>
        <w:pStyle w:val="4"/>
      </w:pPr>
      <w:r>
        <w:t>6.2 编码器输入系统</w:t>
      </w:r>
    </w:p>
    <w:p w14:paraId="1546E800">
      <w:r>
        <w:t>旋转编码器是一种常用的输入设备，可以检测旋转方向和步数。本项目使用定时器的编码器接口模式来读取编码器。</w:t>
      </w:r>
    </w:p>
    <w:p w14:paraId="1CACA1BC">
      <w:r>
        <w:t>硬件连接： - PA6：编码器A相 - PA7：编码器B相</w:t>
      </w:r>
    </w:p>
    <w:p w14:paraId="22182C11">
      <w:r>
        <w:t>编码器工作原理：</w:t>
      </w:r>
    </w:p>
    <w:p w14:paraId="2C58344E">
      <w:r>
        <w:t>旋转编码器输出两路相位差90度的方波信号（A相和B相）。</w:t>
      </w:r>
    </w:p>
    <w:p w14:paraId="3AD317EE">
      <w:r>
        <w:t>顺时针旋转：A相超前B相90度     A: ▁▁▁▂▂▂▃▃▃▄▄▄▅▅▅▆▆▆▇▇▇████     B: ▁▁▁▁▁▁▂▂▂▂▂▂▃▃▃▃▃▃▄▄▄▄▄▄</w:t>
      </w:r>
    </w:p>
    <w:p w14:paraId="2619D5AB">
      <w:r>
        <w:t>逆时针旋转：B相超前A相90度     A: ▁▁▁▁▁▁▂▂▂▂▂▂▃▃▃▃▃▃▄▄▄▄▄▄     B: ▁▁▁▂▂▂▃▃▃▄▄▄▅▅▅▆▆▆▇▇▇████</w:t>
      </w:r>
    </w:p>
    <w:p w14:paraId="2057D64D">
      <w:r>
        <w:t>定时器编码器模式：</w:t>
      </w:r>
    </w:p>
    <w:p w14:paraId="39C83219">
      <w:r>
        <w:t>STM32的定时器支持编码器接口模式，可以自动解码A、B相信号： - 根据相位关系判断旋转方向 - 每转一步自动增减计数器 - 支持单倍频、双倍频、四倍频</w:t>
      </w:r>
    </w:p>
    <w:p w14:paraId="03C0DEE9">
      <w:r>
        <w:t>编码器初始化：</w:t>
      </w:r>
    </w:p>
    <w:p w14:paraId="4C0CF86A">
      <w:pPr>
        <w:pStyle w:val="164"/>
        <w:shd w:val="clear" w:fill="F5F5F5"/>
      </w:pPr>
      <w:r>
        <w:t>void Encoder_Init(void) {</w:t>
      </w:r>
    </w:p>
    <w:p w14:paraId="1C6E190F">
      <w:pPr>
        <w:pStyle w:val="164"/>
        <w:shd w:val="clear" w:fill="F5F5F5"/>
      </w:pPr>
      <w:r>
        <w:t>// 使能TIM3和GPIOA时钟</w:t>
      </w:r>
    </w:p>
    <w:p w14:paraId="66DBFF78">
      <w:pPr>
        <w:pStyle w:val="164"/>
        <w:shd w:val="clear" w:fill="F5F5F5"/>
      </w:pPr>
      <w:r>
        <w:t>RCC_APB1PeriphClockCmd(RCC_APB1Periph_TIM3, ENABLE);</w:t>
      </w:r>
    </w:p>
    <w:p w14:paraId="750CACD5">
      <w:pPr>
        <w:pStyle w:val="164"/>
        <w:shd w:val="clear" w:fill="F5F5F5"/>
      </w:pPr>
      <w:r>
        <w:t>RCC_APB2PeriphClockCmd(RCC_APB2Periph_GPIOA, ENABLE);</w:t>
      </w:r>
    </w:p>
    <w:p w14:paraId="6999298E">
      <w:pPr>
        <w:pStyle w:val="164"/>
        <w:shd w:val="clear" w:fill="F5F5F5"/>
      </w:pPr>
      <w:r>
        <w:t>// GPIO配置：上拉输入</w:t>
      </w:r>
    </w:p>
    <w:p w14:paraId="49242806">
      <w:pPr>
        <w:pStyle w:val="164"/>
        <w:shd w:val="clear" w:fill="F5F5F5"/>
      </w:pPr>
      <w:r>
        <w:t>GPIO_InitTypeDef GPIO_InitStructure;</w:t>
      </w:r>
    </w:p>
    <w:p w14:paraId="07CB6B4F">
      <w:pPr>
        <w:pStyle w:val="164"/>
        <w:shd w:val="clear" w:fill="F5F5F5"/>
      </w:pPr>
      <w:r>
        <w:t>GPIO_InitStructure.GPIO_Mode = GPIO_Mode_IPU;</w:t>
      </w:r>
    </w:p>
    <w:p w14:paraId="4F78F0D4">
      <w:pPr>
        <w:pStyle w:val="164"/>
        <w:shd w:val="clear" w:fill="F5F5F5"/>
      </w:pPr>
      <w:r>
        <w:t>GPIO_InitStructure.GPIO_Pin = GPIO_Pin_6 | GPIO_Pin_7;</w:t>
      </w:r>
    </w:p>
    <w:p w14:paraId="759D0631">
      <w:pPr>
        <w:pStyle w:val="164"/>
        <w:shd w:val="clear" w:fill="F5F5F5"/>
      </w:pPr>
      <w:r>
        <w:t>GPIO_InitStructure.GPIO_Speed = GPIO_Speed_50MHz;</w:t>
      </w:r>
    </w:p>
    <w:p w14:paraId="40A9E36E">
      <w:pPr>
        <w:pStyle w:val="164"/>
        <w:shd w:val="clear" w:fill="F5F5F5"/>
      </w:pPr>
      <w:r>
        <w:t>GPIO_Init(GPIOA, &amp;GPIO_InitStructure);</w:t>
      </w:r>
    </w:p>
    <w:p w14:paraId="0F523FEB">
      <w:pPr>
        <w:pStyle w:val="164"/>
        <w:shd w:val="clear" w:fill="F5F5F5"/>
      </w:pPr>
      <w:r>
        <w:t>// 定时器时基配置</w:t>
      </w:r>
    </w:p>
    <w:p w14:paraId="3F656499">
      <w:pPr>
        <w:pStyle w:val="164"/>
        <w:shd w:val="clear" w:fill="F5F5F5"/>
      </w:pPr>
      <w:r>
        <w:t>TIM_TimeBaseInitTypeDef TIM_TimeBaseInitStructure;</w:t>
      </w:r>
    </w:p>
    <w:p w14:paraId="67ABBD22">
      <w:pPr>
        <w:pStyle w:val="164"/>
        <w:shd w:val="clear" w:fill="F5F5F5"/>
      </w:pPr>
      <w:r>
        <w:t>TIM_TimeBaseInitStructure.TIM_ClockDivision = TIM_CKD_DIV1;</w:t>
      </w:r>
    </w:p>
    <w:p w14:paraId="0CD0B28C">
      <w:pPr>
        <w:pStyle w:val="164"/>
        <w:shd w:val="clear" w:fill="F5F5F5"/>
      </w:pPr>
      <w:r>
        <w:t>TIM_TimeBaseInitStructure.TIM_CounterMode = TIM_CounterMode_Up;</w:t>
      </w:r>
    </w:p>
    <w:p w14:paraId="7468F6D4">
      <w:pPr>
        <w:pStyle w:val="164"/>
        <w:shd w:val="clear" w:fill="F5F5F5"/>
      </w:pPr>
      <w:r>
        <w:t>TIM_TimeBaseInitStructure.TIM_Period = 65535 - 1;</w:t>
      </w:r>
    </w:p>
    <w:p w14:paraId="178AAB69">
      <w:pPr>
        <w:pStyle w:val="164"/>
        <w:shd w:val="clear" w:fill="F5F5F5"/>
      </w:pPr>
      <w:r>
        <w:t>// 最大计数值</w:t>
      </w:r>
    </w:p>
    <w:p w14:paraId="4CBCFFFB">
      <w:pPr>
        <w:pStyle w:val="164"/>
        <w:shd w:val="clear" w:fill="F5F5F5"/>
      </w:pPr>
      <w:r>
        <w:t>TIM_TimeBaseInitStructure.TIM_Prescaler = 1 - 1;</w:t>
      </w:r>
    </w:p>
    <w:p w14:paraId="55092350">
      <w:pPr>
        <w:pStyle w:val="164"/>
        <w:shd w:val="clear" w:fill="F5F5F5"/>
      </w:pPr>
      <w:r>
        <w:t>// 不分频</w:t>
      </w:r>
    </w:p>
    <w:p w14:paraId="0B808FDB">
      <w:pPr>
        <w:pStyle w:val="164"/>
        <w:shd w:val="clear" w:fill="F5F5F5"/>
      </w:pPr>
      <w:r>
        <w:t>TIM_TimeBaseInitStructure.TIM_RepetitionCounter = 0;</w:t>
      </w:r>
    </w:p>
    <w:p w14:paraId="5822009B">
      <w:pPr>
        <w:pStyle w:val="164"/>
        <w:shd w:val="clear" w:fill="F5F5F5"/>
      </w:pPr>
      <w:r>
        <w:t>TIM_TimeBaseInit(TIM3, &amp;TIM_TimeBaseInitStructure);</w:t>
      </w:r>
    </w:p>
    <w:p w14:paraId="41AC6B12">
      <w:pPr>
        <w:pStyle w:val="164"/>
        <w:shd w:val="clear" w:fill="F5F5F5"/>
      </w:pPr>
      <w:r>
        <w:t>// 配置编码器接口模式（四倍频）</w:t>
      </w:r>
    </w:p>
    <w:p w14:paraId="3EA994B5">
      <w:pPr>
        <w:pStyle w:val="164"/>
        <w:shd w:val="clear" w:fill="F5F5F5"/>
      </w:pPr>
      <w:r>
        <w:t>TIM_EncoderInterfaceConfig(TIM3, TIM_EncoderMode_TI12,</w:t>
      </w:r>
    </w:p>
    <w:p w14:paraId="5419F51C">
      <w:pPr>
        <w:pStyle w:val="164"/>
        <w:shd w:val="clear" w:fill="F5F5F5"/>
      </w:pPr>
      <w:r>
        <w:t>TIM_ICPolarity_Rising,</w:t>
      </w:r>
    </w:p>
    <w:p w14:paraId="338470CC">
      <w:pPr>
        <w:pStyle w:val="164"/>
        <w:shd w:val="clear" w:fill="F5F5F5"/>
      </w:pPr>
      <w:r>
        <w:t>TIM_ICPolarity_Rising);</w:t>
      </w:r>
    </w:p>
    <w:p w14:paraId="2ECA95FB">
      <w:pPr>
        <w:pStyle w:val="164"/>
        <w:shd w:val="clear" w:fill="F5F5F5"/>
      </w:pPr>
      <w:r>
        <w:t>// 设置计数器初始值</w:t>
      </w:r>
    </w:p>
    <w:p w14:paraId="67ADC6B9">
      <w:pPr>
        <w:pStyle w:val="164"/>
        <w:shd w:val="clear" w:fill="F5F5F5"/>
      </w:pPr>
      <w:r>
        <w:t>TIM_SetCounter(TIM3, 100);</w:t>
      </w:r>
    </w:p>
    <w:p w14:paraId="42E74CE5">
      <w:pPr>
        <w:pStyle w:val="164"/>
        <w:shd w:val="clear" w:fill="F5F5F5"/>
      </w:pPr>
      <w:r>
        <w:t>// 配置捕获/比较通道1（逆时针触发）</w:t>
      </w:r>
    </w:p>
    <w:p w14:paraId="7F0A344B">
      <w:pPr>
        <w:pStyle w:val="164"/>
        <w:shd w:val="clear" w:fill="F5F5F5"/>
      </w:pPr>
      <w:r>
        <w:t>TIM_OCInitTypeDef TIM_OCInitStructure;</w:t>
      </w:r>
    </w:p>
    <w:p w14:paraId="2A1C44E2">
      <w:pPr>
        <w:pStyle w:val="164"/>
        <w:shd w:val="clear" w:fill="F5F5F5"/>
      </w:pPr>
      <w:r>
        <w:t>TIM_OCStructInit(&amp;TIM_OCInitStructure);</w:t>
      </w:r>
    </w:p>
    <w:p w14:paraId="0A63918F">
      <w:pPr>
        <w:pStyle w:val="164"/>
        <w:shd w:val="clear" w:fill="F5F5F5"/>
      </w:pPr>
      <w:r>
        <w:t>TIM_OCInitStructure.TIM_OCMode = TIM_OCMode_Timing;</w:t>
      </w:r>
    </w:p>
    <w:p w14:paraId="1C3D121D">
      <w:pPr>
        <w:pStyle w:val="164"/>
        <w:shd w:val="clear" w:fill="F5F5F5"/>
      </w:pPr>
      <w:r>
        <w:t>// 冻结模式</w:t>
      </w:r>
    </w:p>
    <w:p w14:paraId="121FDDB5">
      <w:pPr>
        <w:pStyle w:val="164"/>
        <w:shd w:val="clear" w:fill="F5F5F5"/>
      </w:pPr>
      <w:r>
        <w:t>TIM_OCInitStructure.TIM_OCPolarity = TIM_OCPolarity_High;</w:t>
      </w:r>
    </w:p>
    <w:p w14:paraId="48F2137F">
      <w:pPr>
        <w:pStyle w:val="164"/>
        <w:shd w:val="clear" w:fill="F5F5F5"/>
      </w:pPr>
      <w:r>
        <w:t>TIM_OCInitStructure.TIM_OutputState = TIM_OutputState_Disable;</w:t>
      </w:r>
    </w:p>
    <w:p w14:paraId="079C5F00">
      <w:pPr>
        <w:pStyle w:val="164"/>
        <w:shd w:val="clear" w:fill="F5F5F5"/>
      </w:pPr>
      <w:r>
        <w:t>TIM_OCInitStructure.TIM_Pulse = 104;</w:t>
      </w:r>
    </w:p>
    <w:p w14:paraId="689B5EDA">
      <w:pPr>
        <w:pStyle w:val="164"/>
        <w:shd w:val="clear" w:fill="F5F5F5"/>
      </w:pPr>
      <w:r>
        <w:t xml:space="preserve">  // CCR1值</w:t>
      </w:r>
    </w:p>
    <w:p w14:paraId="1C5609F9">
      <w:pPr>
        <w:pStyle w:val="164"/>
        <w:shd w:val="clear" w:fill="F5F5F5"/>
      </w:pPr>
      <w:r>
        <w:t>TIM_OC1Init(TIM3, &amp;TIM_OCInitStructure);</w:t>
      </w:r>
    </w:p>
    <w:p w14:paraId="5DBEFF11">
      <w:pPr>
        <w:pStyle w:val="164"/>
        <w:shd w:val="clear" w:fill="F5F5F5"/>
      </w:pPr>
      <w:r>
        <w:t>// 配置捕获/比较通道2（顺时针触发）</w:t>
      </w:r>
    </w:p>
    <w:p w14:paraId="54566BA7">
      <w:pPr>
        <w:pStyle w:val="164"/>
        <w:shd w:val="clear" w:fill="F5F5F5"/>
      </w:pPr>
      <w:r>
        <w:t>TIM_OCInitStructure.TIM_Pulse = 96;</w:t>
      </w:r>
    </w:p>
    <w:p w14:paraId="2A062506">
      <w:pPr>
        <w:pStyle w:val="164"/>
        <w:shd w:val="clear" w:fill="F5F5F5"/>
      </w:pPr>
      <w:r>
        <w:t xml:space="preserve">   // CCR2值</w:t>
      </w:r>
    </w:p>
    <w:p w14:paraId="16763FFC">
      <w:pPr>
        <w:pStyle w:val="164"/>
        <w:shd w:val="clear" w:fill="F5F5F5"/>
      </w:pPr>
      <w:r>
        <w:t>TIM_OC2Init(TIM3, &amp;TIM_OCInitStructure);</w:t>
      </w:r>
    </w:p>
    <w:p w14:paraId="5B8E7EEF">
      <w:pPr>
        <w:pStyle w:val="164"/>
        <w:shd w:val="clear" w:fill="F5F5F5"/>
      </w:pPr>
      <w:r>
        <w:t>// 使能捕获/比较中断</w:t>
      </w:r>
    </w:p>
    <w:p w14:paraId="3ECB9FE7">
      <w:pPr>
        <w:pStyle w:val="164"/>
        <w:shd w:val="clear" w:fill="F5F5F5"/>
      </w:pPr>
      <w:r>
        <w:t>TIM_ITConfig(TIM3, TIM_IT_CC1 | TIM_IT_CC2, ENABLE);</w:t>
      </w:r>
    </w:p>
    <w:p w14:paraId="2404CE8D">
      <w:pPr>
        <w:pStyle w:val="164"/>
        <w:shd w:val="clear" w:fill="F5F5F5"/>
      </w:pPr>
      <w:r>
        <w:t>// NVIC配置</w:t>
      </w:r>
    </w:p>
    <w:p w14:paraId="1A8A0D07">
      <w:pPr>
        <w:pStyle w:val="164"/>
        <w:shd w:val="clear" w:fill="F5F5F5"/>
      </w:pPr>
      <w:r>
        <w:t>NVIC_PriorityGroupConfig(NVIC_PriorityGroup_2);</w:t>
      </w:r>
    </w:p>
    <w:p w14:paraId="70C9D29A">
      <w:pPr>
        <w:pStyle w:val="164"/>
        <w:shd w:val="clear" w:fill="F5F5F5"/>
      </w:pPr>
      <w:r>
        <w:t>NVIC_InitTypeDef NVIC_InitStructure;     NVIC_InitStructure.NVIC_IRQChannel = TIM3_IRQn;     NVIC_InitStructure.NVIC_IRQChannelCmd = ENABLE;     NVIC_InitStructure.NVIC_IRQChannelPreemptionPriority = 2;     NVIC_InitStructure.NVIC_IRQChannelSubPriority = 2;     NVIC_Init(&amp;NVIC_InitStructure);</w:t>
      </w:r>
    </w:p>
    <w:p w14:paraId="5D0D54F8">
      <w:pPr>
        <w:pStyle w:val="164"/>
        <w:shd w:val="clear" w:fill="F5F5F5"/>
      </w:pPr>
      <w:r>
        <w:t>// 订阅事件处理函数</w:t>
      </w:r>
    </w:p>
    <w:p w14:paraId="129A1E47">
      <w:pPr>
        <w:pStyle w:val="164"/>
        <w:shd w:val="clear" w:fill="F5F5F5"/>
      </w:pPr>
      <w:r>
        <w:t>EventBus_Subscribe(EV_ENC_CW, Left_Shift);</w:t>
      </w:r>
    </w:p>
    <w:p w14:paraId="64C36596">
      <w:pPr>
        <w:pStyle w:val="164"/>
        <w:shd w:val="clear" w:fill="F5F5F5"/>
      </w:pPr>
      <w:r>
        <w:t>EventBus_Subscribe(EV_ENC_CCW, Right_Shift);</w:t>
      </w:r>
    </w:p>
    <w:p w14:paraId="1DACC4C5">
      <w:pPr>
        <w:pStyle w:val="164"/>
        <w:shd w:val="clear" w:fill="F5F5F5"/>
      </w:pPr>
      <w:r>
        <w:t>// 启动定时器</w:t>
      </w:r>
    </w:p>
    <w:p w14:paraId="3177A6CF">
      <w:pPr>
        <w:pStyle w:val="164"/>
        <w:shd w:val="clear" w:fill="F5F5F5"/>
      </w:pPr>
      <w:r>
        <w:t>TIM_Cmd(TIM3, ENABLE);</w:t>
      </w:r>
    </w:p>
    <w:p w14:paraId="2CE90797">
      <w:pPr>
        <w:pStyle w:val="164"/>
        <w:shd w:val="clear" w:fill="F5F5F5"/>
      </w:pPr>
      <w:r>
        <w:t>}</w:t>
      </w:r>
    </w:p>
    <w:p w14:paraId="0D6011C0">
      <w:r>
        <w:t>编码器中断处理：</w:t>
      </w:r>
    </w:p>
    <w:p w14:paraId="31735B17">
      <w:pPr>
        <w:pStyle w:val="164"/>
        <w:shd w:val="clear" w:fill="F5F5F5"/>
      </w:pPr>
      <w:r>
        <w:t>void TIM3_IRQHandler(void) {</w:t>
      </w:r>
    </w:p>
    <w:p w14:paraId="2F3424D3">
      <w:pPr>
        <w:pStyle w:val="164"/>
        <w:shd w:val="clear" w:fill="F5F5F5"/>
      </w:pPr>
      <w:r>
        <w:t>// 逆时针旋转（计数器增加到104）</w:t>
      </w:r>
    </w:p>
    <w:p w14:paraId="3F13348E">
      <w:pPr>
        <w:pStyle w:val="164"/>
        <w:shd w:val="clear" w:fill="F5F5F5"/>
      </w:pPr>
      <w:r>
        <w:t>if (TIM_GetITStatus(TIM3, TIM_IT_CC1) != RESET)</w:t>
      </w:r>
    </w:p>
    <w:p w14:paraId="13DE19E2">
      <w:pPr>
        <w:pStyle w:val="164"/>
        <w:shd w:val="clear" w:fill="F5F5F5"/>
      </w:pPr>
      <w:r>
        <w:t>{</w:t>
      </w:r>
    </w:p>
    <w:p w14:paraId="2D8E6CA0">
      <w:pPr>
        <w:pStyle w:val="164"/>
        <w:shd w:val="clear" w:fill="F5F5F5"/>
      </w:pPr>
      <w:r>
        <w:t>EventQueue_Enqueue(EV_ENC_CW);</w:t>
      </w:r>
    </w:p>
    <w:p w14:paraId="17A1FF78">
      <w:pPr>
        <w:pStyle w:val="164"/>
        <w:shd w:val="clear" w:fill="F5F5F5"/>
      </w:pPr>
      <w:r>
        <w:t>TIM_SetCounter(TIM3, 100);</w:t>
      </w:r>
    </w:p>
    <w:p w14:paraId="75BA9F41">
      <w:pPr>
        <w:pStyle w:val="164"/>
        <w:shd w:val="clear" w:fill="F5F5F5"/>
      </w:pPr>
      <w:r>
        <w:t xml:space="preserve">  // 恢复默认值</w:t>
      </w:r>
    </w:p>
    <w:p w14:paraId="23CFD1B9">
      <w:pPr>
        <w:pStyle w:val="164"/>
        <w:shd w:val="clear" w:fill="F5F5F5"/>
      </w:pPr>
      <w:r>
        <w:t>TIM_ClearITPendingBit(TIM3, TIM_IT_CC1);</w:t>
      </w:r>
    </w:p>
    <w:p w14:paraId="04C2C062">
      <w:pPr>
        <w:pStyle w:val="164"/>
        <w:shd w:val="clear" w:fill="F5F5F5"/>
      </w:pPr>
      <w:r>
        <w:t>}</w:t>
      </w:r>
    </w:p>
    <w:p w14:paraId="12A09D34">
      <w:pPr>
        <w:pStyle w:val="164"/>
        <w:shd w:val="clear" w:fill="F5F5F5"/>
      </w:pPr>
      <w:r>
        <w:t>// 顺时针旋转（计数器减少到96）</w:t>
      </w:r>
    </w:p>
    <w:p w14:paraId="212FA06D">
      <w:pPr>
        <w:pStyle w:val="164"/>
        <w:shd w:val="clear" w:fill="F5F5F5"/>
      </w:pPr>
      <w:r>
        <w:t>if (TIM_GetITStatus(TIM3, TIM_IT_CC2) != RESET)</w:t>
      </w:r>
    </w:p>
    <w:p w14:paraId="4D118881">
      <w:pPr>
        <w:pStyle w:val="164"/>
        <w:shd w:val="clear" w:fill="F5F5F5"/>
      </w:pPr>
      <w:r>
        <w:t>{</w:t>
      </w:r>
    </w:p>
    <w:p w14:paraId="6B740EE4">
      <w:pPr>
        <w:pStyle w:val="164"/>
        <w:shd w:val="clear" w:fill="F5F5F5"/>
      </w:pPr>
      <w:r>
        <w:t>EventQueue_Enqueue(EV_ENC_CCW);</w:t>
      </w:r>
    </w:p>
    <w:p w14:paraId="073E6532">
      <w:pPr>
        <w:pStyle w:val="164"/>
        <w:shd w:val="clear" w:fill="F5F5F5"/>
      </w:pPr>
      <w:r>
        <w:t>TIM_SetCounter(TIM3, 100);</w:t>
      </w:r>
    </w:p>
    <w:p w14:paraId="40E90482">
      <w:pPr>
        <w:pStyle w:val="164"/>
        <w:shd w:val="clear" w:fill="F5F5F5"/>
      </w:pPr>
      <w:r>
        <w:t xml:space="preserve">  // 恢复默认值</w:t>
      </w:r>
    </w:p>
    <w:p w14:paraId="6F23C6D5">
      <w:pPr>
        <w:pStyle w:val="164"/>
        <w:shd w:val="clear" w:fill="F5F5F5"/>
      </w:pPr>
      <w:r>
        <w:t>TIM_ClearITPendingBit(TIM3, TIM_IT_CC2);</w:t>
      </w:r>
    </w:p>
    <w:p w14:paraId="10CEE661">
      <w:pPr>
        <w:pStyle w:val="164"/>
        <w:shd w:val="clear" w:fill="F5F5F5"/>
      </w:pPr>
      <w:r>
        <w:t>}</w:t>
      </w:r>
    </w:p>
    <w:p w14:paraId="150BBD68">
      <w:pPr>
        <w:pStyle w:val="164"/>
        <w:shd w:val="clear" w:fill="F5F5F5"/>
      </w:pPr>
      <w:r>
        <w:t>Encoder_Count++; }</w:t>
      </w:r>
    </w:p>
    <w:p w14:paraId="7065A301">
      <w:r>
        <w:t>设计要点： （1）使用四倍频模式，每个步进产生4个计数脉冲，提高分辨率 （2）计数器初始值设为100，CCR1=104（逆时针阈值），CCR2=96（顺时针阈值） （3）检测到旋转后恢复计数器初始值，准备下一次检测 （4）通过EventQueue发送事件，避免在中断中执行复杂逻辑</w:t>
      </w:r>
    </w:p>
    <w:p w14:paraId="436F1198">
      <w:pPr>
        <w:pStyle w:val="3"/>
      </w:pPr>
      <w:r>
        <w:t>第七章 应用模块详解</w:t>
      </w:r>
    </w:p>
    <w:p w14:paraId="1CE5B664">
      <w:pPr>
        <w:pStyle w:val="4"/>
      </w:pPr>
      <w:r>
        <w:t>7.1 应用框架设计</w:t>
      </w:r>
    </w:p>
    <w:p w14:paraId="3F0E8CE3">
      <w:r>
        <w:t>所有应用模块遵循统一的设计框架，便于开发和维护。</w:t>
      </w:r>
    </w:p>
    <w:p w14:paraId="76A5118F">
      <w:r>
        <w:t>应用框架的核心组件：</w:t>
      </w:r>
    </w:p>
    <w:p w14:paraId="5845FEA1">
      <w:r>
        <w:t>1. 状态机（State Machine）：    - 定义应用的各种状态（READY、PLAYING、PAUSE、OVER等）    - 状态之间的转换由输入事件触发    - 每个状态对应不同的显示和处理逻辑</w:t>
      </w:r>
    </w:p>
    <w:p w14:paraId="6E33A670">
      <w:r>
        <w:t>2. 按键处理函数（KeyAction）：    - 接收输入事件（编码器旋转、按键按下等）    - 根据当前状态和事件类型执行相应操作    - 可能触发状态转换</w:t>
      </w:r>
    </w:p>
    <w:p w14:paraId="56888863">
      <w:r>
        <w:t>3. 显示函数（Display）：    - 由定时器定期调用（通常10-100ms）    - 根据当前状态绘制界面    - 更新游戏逻辑（如移动、碰撞检测等）</w:t>
      </w:r>
    </w:p>
    <w:p w14:paraId="4D6B3675">
      <w:r>
        <w:t>4. 入口函数（Enter）：    - 应用启动时调用    - 初始化状态、变量、订阅事件    - 设置定时器参数</w:t>
      </w:r>
    </w:p>
    <w:p w14:paraId="1DDDECA8">
      <w:r>
        <w:t>5. 退出函数（Exit）：    - 应用退出时调用    - 释放资源、取消事件订阅    - 返回菜单系统</w:t>
      </w:r>
    </w:p>
    <w:p w14:paraId="3A1B6883">
      <w:r>
        <w:t>应用状态机示例：</w:t>
      </w:r>
    </w:p>
    <w:p w14:paraId="7545B936">
      <w:pPr>
        <w:pStyle w:val="164"/>
        <w:shd w:val="clear" w:fill="F5F5F5"/>
      </w:pPr>
      <w:r>
        <w:t>typedef enum {</w:t>
      </w:r>
    </w:p>
    <w:p w14:paraId="38F73708">
      <w:pPr>
        <w:pStyle w:val="164"/>
        <w:shd w:val="clear" w:fill="F5F5F5"/>
      </w:pPr>
      <w:r>
        <w:t>SNAKE_READY,</w:t>
      </w:r>
    </w:p>
    <w:p w14:paraId="2008165C">
      <w:pPr>
        <w:pStyle w:val="164"/>
        <w:shd w:val="clear" w:fill="F5F5F5"/>
      </w:pPr>
      <w:r>
        <w:t>// 准备状态</w:t>
      </w:r>
    </w:p>
    <w:p w14:paraId="1D7A098F">
      <w:pPr>
        <w:pStyle w:val="164"/>
        <w:shd w:val="clear" w:fill="F5F5F5"/>
      </w:pPr>
      <w:r>
        <w:t>SNAKE_PLAYING,  // 游戏进行中</w:t>
      </w:r>
    </w:p>
    <w:p w14:paraId="5471DD80">
      <w:pPr>
        <w:pStyle w:val="164"/>
        <w:shd w:val="clear" w:fill="F5F5F5"/>
      </w:pPr>
      <w:r>
        <w:t>SNAKE_PAUSE,</w:t>
      </w:r>
    </w:p>
    <w:p w14:paraId="2EBBE9A9">
      <w:pPr>
        <w:pStyle w:val="164"/>
        <w:shd w:val="clear" w:fill="F5F5F5"/>
      </w:pPr>
      <w:r>
        <w:t>// 暂停</w:t>
      </w:r>
    </w:p>
    <w:p w14:paraId="1C1C9DE4">
      <w:pPr>
        <w:pStyle w:val="164"/>
        <w:shd w:val="clear" w:fill="F5F5F5"/>
      </w:pPr>
      <w:r>
        <w:t>SNAKE_OVER</w:t>
      </w:r>
    </w:p>
    <w:p w14:paraId="5A839A12">
      <w:pPr>
        <w:pStyle w:val="164"/>
        <w:shd w:val="clear" w:fill="F5F5F5"/>
      </w:pPr>
      <w:r>
        <w:t xml:space="preserve">// 游戏结束 </w:t>
      </w:r>
    </w:p>
    <w:p w14:paraId="6EE36B38">
      <w:pPr>
        <w:pStyle w:val="164"/>
        <w:shd w:val="clear" w:fill="F5F5F5"/>
      </w:pPr>
      <w:r>
        <w:t>} SNAKE_STATE;</w:t>
      </w:r>
    </w:p>
    <w:p w14:paraId="1CE414A4">
      <w:pPr>
        <w:pStyle w:val="164"/>
        <w:shd w:val="clear" w:fill="F5F5F5"/>
      </w:pPr>
      <w:r>
        <w:t>static SNAKE_STATE state = SNAKE_READY;</w:t>
      </w:r>
    </w:p>
    <w:p w14:paraId="05B56C67">
      <w:pPr>
        <w:pStyle w:val="164"/>
        <w:shd w:val="clear" w:fill="F5F5F5"/>
      </w:pPr>
      <w:r>
        <w:t>void SNAKE_KeyAction(uint8_t event) {</w:t>
      </w:r>
    </w:p>
    <w:p w14:paraId="5D56014C">
      <w:pPr>
        <w:pStyle w:val="164"/>
        <w:shd w:val="clear" w:fill="F5F5F5"/>
      </w:pPr>
      <w:r>
        <w:t>switch (state) {</w:t>
      </w:r>
    </w:p>
    <w:p w14:paraId="72EF5DF4">
      <w:pPr>
        <w:pStyle w:val="164"/>
        <w:shd w:val="clear" w:fill="F5F5F5"/>
      </w:pPr>
      <w:r>
        <w:t>case SNAKE_READY:</w:t>
      </w:r>
    </w:p>
    <w:p w14:paraId="75583D55">
      <w:pPr>
        <w:pStyle w:val="164"/>
        <w:shd w:val="clear" w:fill="F5F5F5"/>
      </w:pPr>
      <w:r>
        <w:t>if (event == KEY_OK) {</w:t>
      </w:r>
    </w:p>
    <w:p w14:paraId="5F41BEA1">
      <w:pPr>
        <w:pStyle w:val="164"/>
        <w:shd w:val="clear" w:fill="F5F5F5"/>
      </w:pPr>
      <w:r>
        <w:t>state = SNAKE_PLAYING;</w:t>
      </w:r>
    </w:p>
    <w:p w14:paraId="16A6451E">
      <w:pPr>
        <w:pStyle w:val="164"/>
        <w:shd w:val="clear" w:fill="F5F5F5"/>
      </w:pPr>
      <w:r>
        <w:t xml:space="preserve">  // 开始游戏</w:t>
      </w:r>
    </w:p>
    <w:p w14:paraId="0DFEE835">
      <w:pPr>
        <w:pStyle w:val="164"/>
        <w:shd w:val="clear" w:fill="F5F5F5"/>
      </w:pPr>
      <w:r>
        <w:t>}</w:t>
      </w:r>
    </w:p>
    <w:p w14:paraId="77EA64D5">
      <w:pPr>
        <w:pStyle w:val="164"/>
        <w:shd w:val="clear" w:fill="F5F5F5"/>
      </w:pPr>
      <w:r>
        <w:t>else if (event == KEY_BACK) {</w:t>
      </w:r>
    </w:p>
    <w:p w14:paraId="06081E2A">
      <w:pPr>
        <w:pStyle w:val="164"/>
        <w:shd w:val="clear" w:fill="F5F5F5"/>
      </w:pPr>
      <w:r>
        <w:t>ACTION_Exit();</w:t>
      </w:r>
    </w:p>
    <w:p w14:paraId="285CEFDD">
      <w:pPr>
        <w:pStyle w:val="164"/>
        <w:shd w:val="clear" w:fill="F5F5F5"/>
      </w:pPr>
      <w:r>
        <w:t xml:space="preserve">  // 退出应用</w:t>
      </w:r>
    </w:p>
    <w:p w14:paraId="724C2C4D">
      <w:pPr>
        <w:pStyle w:val="164"/>
        <w:shd w:val="clear" w:fill="F5F5F5"/>
      </w:pPr>
      <w:r>
        <w:t>}</w:t>
      </w:r>
    </w:p>
    <w:p w14:paraId="788569F0">
      <w:pPr>
        <w:pStyle w:val="164"/>
        <w:shd w:val="clear" w:fill="F5F5F5"/>
      </w:pPr>
      <w:r>
        <w:t>break;</w:t>
      </w:r>
    </w:p>
    <w:p w14:paraId="600EC1E0">
      <w:pPr>
        <w:pStyle w:val="164"/>
        <w:shd w:val="clear" w:fill="F5F5F5"/>
      </w:pPr>
      <w:r>
        <w:t>case SNAKE_PLAYING:</w:t>
      </w:r>
    </w:p>
    <w:p w14:paraId="261D4AEE">
      <w:pPr>
        <w:pStyle w:val="164"/>
        <w:shd w:val="clear" w:fill="F5F5F5"/>
      </w:pPr>
      <w:r>
        <w:t>if (event == ENC_CW) {</w:t>
      </w:r>
    </w:p>
    <w:p w14:paraId="6EB3F8BC">
      <w:pPr>
        <w:pStyle w:val="164"/>
        <w:shd w:val="clear" w:fill="F5F5F5"/>
      </w:pPr>
      <w:r>
        <w:t>// 右转</w:t>
      </w:r>
    </w:p>
    <w:p w14:paraId="3EB023A8">
      <w:pPr>
        <w:pStyle w:val="164"/>
        <w:shd w:val="clear" w:fill="F5F5F5"/>
      </w:pPr>
      <w:r>
        <w:t>}</w:t>
      </w:r>
    </w:p>
    <w:p w14:paraId="6F7BBF84">
      <w:pPr>
        <w:pStyle w:val="164"/>
        <w:shd w:val="clear" w:fill="F5F5F5"/>
      </w:pPr>
      <w:r>
        <w:t>else if (event == ENC_CCW) {</w:t>
      </w:r>
    </w:p>
    <w:p w14:paraId="4011650C">
      <w:pPr>
        <w:pStyle w:val="164"/>
        <w:shd w:val="clear" w:fill="F5F5F5"/>
      </w:pPr>
      <w:r>
        <w:t>// 左转</w:t>
      </w:r>
    </w:p>
    <w:p w14:paraId="162A9DB4">
      <w:pPr>
        <w:pStyle w:val="164"/>
        <w:shd w:val="clear" w:fill="F5F5F5"/>
      </w:pPr>
      <w:r>
        <w:t>}</w:t>
      </w:r>
    </w:p>
    <w:p w14:paraId="3E71454E">
      <w:pPr>
        <w:pStyle w:val="164"/>
        <w:shd w:val="clear" w:fill="F5F5F5"/>
      </w:pPr>
      <w:r>
        <w:t>else if (event == KEY_OK || event == KEY_BACK) {</w:t>
      </w:r>
    </w:p>
    <w:p w14:paraId="53BAE686">
      <w:pPr>
        <w:pStyle w:val="164"/>
        <w:shd w:val="clear" w:fill="F5F5F5"/>
      </w:pPr>
      <w:r>
        <w:t>state = SNAKE_PAUSE;</w:t>
      </w:r>
    </w:p>
    <w:p w14:paraId="5926213B">
      <w:pPr>
        <w:pStyle w:val="164"/>
        <w:shd w:val="clear" w:fill="F5F5F5"/>
      </w:pPr>
      <w:r>
        <w:t xml:space="preserve">  // 暂停</w:t>
      </w:r>
    </w:p>
    <w:p w14:paraId="08ADF21E">
      <w:pPr>
        <w:pStyle w:val="164"/>
        <w:shd w:val="clear" w:fill="F5F5F5"/>
      </w:pPr>
      <w:r>
        <w:t>}</w:t>
      </w:r>
    </w:p>
    <w:p w14:paraId="12D7A713">
      <w:pPr>
        <w:pStyle w:val="164"/>
        <w:shd w:val="clear" w:fill="F5F5F5"/>
      </w:pPr>
      <w:r>
        <w:t>break;</w:t>
      </w:r>
    </w:p>
    <w:p w14:paraId="4D0BCFEF">
      <w:pPr>
        <w:pStyle w:val="164"/>
        <w:shd w:val="clear" w:fill="F5F5F5"/>
      </w:pPr>
      <w:r>
        <w:t>case SNAKE_PAUSE:</w:t>
      </w:r>
    </w:p>
    <w:p w14:paraId="4F3BA00E">
      <w:pPr>
        <w:pStyle w:val="164"/>
        <w:shd w:val="clear" w:fill="F5F5F5"/>
      </w:pPr>
      <w:r>
        <w:t>if (event == KEY_OK) {</w:t>
      </w:r>
    </w:p>
    <w:p w14:paraId="674F66D8">
      <w:pPr>
        <w:pStyle w:val="164"/>
        <w:shd w:val="clear" w:fill="F5F5F5"/>
      </w:pPr>
      <w:r>
        <w:t>state = SNAKE_PLAYING;</w:t>
      </w:r>
    </w:p>
    <w:p w14:paraId="6C029294">
      <w:pPr>
        <w:pStyle w:val="164"/>
        <w:shd w:val="clear" w:fill="F5F5F5"/>
      </w:pPr>
      <w:r>
        <w:t xml:space="preserve">  // 继续</w:t>
      </w:r>
    </w:p>
    <w:p w14:paraId="0655D3E4">
      <w:pPr>
        <w:pStyle w:val="164"/>
        <w:shd w:val="clear" w:fill="F5F5F5"/>
      </w:pPr>
      <w:r>
        <w:t>}</w:t>
      </w:r>
    </w:p>
    <w:p w14:paraId="77EA8112">
      <w:pPr>
        <w:pStyle w:val="164"/>
        <w:shd w:val="clear" w:fill="F5F5F5"/>
      </w:pPr>
      <w:r>
        <w:t>else if (event == KEY_BACK) {</w:t>
      </w:r>
    </w:p>
    <w:p w14:paraId="0D511707">
      <w:pPr>
        <w:pStyle w:val="164"/>
        <w:shd w:val="clear" w:fill="F5F5F5"/>
      </w:pPr>
      <w:r>
        <w:t>ACTION_Exit();</w:t>
      </w:r>
    </w:p>
    <w:p w14:paraId="37AB6A1C">
      <w:pPr>
        <w:pStyle w:val="164"/>
        <w:shd w:val="clear" w:fill="F5F5F5"/>
      </w:pPr>
      <w:r>
        <w:t xml:space="preserve">  // 退出</w:t>
      </w:r>
    </w:p>
    <w:p w14:paraId="40965276">
      <w:pPr>
        <w:pStyle w:val="164"/>
        <w:shd w:val="clear" w:fill="F5F5F5"/>
      </w:pPr>
      <w:r>
        <w:t>}</w:t>
      </w:r>
    </w:p>
    <w:p w14:paraId="1BF12F04">
      <w:pPr>
        <w:pStyle w:val="164"/>
        <w:shd w:val="clear" w:fill="F5F5F5"/>
      </w:pPr>
      <w:r>
        <w:t>break;</w:t>
      </w:r>
    </w:p>
    <w:p w14:paraId="55D4544F">
      <w:pPr>
        <w:pStyle w:val="164"/>
        <w:shd w:val="clear" w:fill="F5F5F5"/>
      </w:pPr>
      <w:r>
        <w:t>case SNAKE_OVER:</w:t>
      </w:r>
    </w:p>
    <w:p w14:paraId="55F9336F">
      <w:pPr>
        <w:pStyle w:val="164"/>
        <w:shd w:val="clear" w:fill="F5F5F5"/>
      </w:pPr>
      <w:r>
        <w:t>if (event == KEY_OK) {</w:t>
      </w:r>
    </w:p>
    <w:p w14:paraId="6088C330">
      <w:pPr>
        <w:pStyle w:val="164"/>
        <w:shd w:val="clear" w:fill="F5F5F5"/>
      </w:pPr>
      <w:r>
        <w:t>snake_init();</w:t>
      </w:r>
    </w:p>
    <w:p w14:paraId="7655C11C">
      <w:pPr>
        <w:pStyle w:val="164"/>
        <w:shd w:val="clear" w:fill="F5F5F5"/>
      </w:pPr>
      <w:r>
        <w:t>state = SNAKE_READY;</w:t>
      </w:r>
    </w:p>
    <w:p w14:paraId="3B03A1C8">
      <w:pPr>
        <w:pStyle w:val="164"/>
        <w:shd w:val="clear" w:fill="F5F5F5"/>
      </w:pPr>
      <w:r>
        <w:t xml:space="preserve">  // 重新开始</w:t>
      </w:r>
    </w:p>
    <w:p w14:paraId="544713BA">
      <w:pPr>
        <w:pStyle w:val="164"/>
        <w:shd w:val="clear" w:fill="F5F5F5"/>
      </w:pPr>
      <w:r>
        <w:t>}</w:t>
      </w:r>
    </w:p>
    <w:p w14:paraId="09087DA9">
      <w:pPr>
        <w:pStyle w:val="164"/>
        <w:shd w:val="clear" w:fill="F5F5F5"/>
      </w:pPr>
      <w:r>
        <w:t>else if (event == KEY_BACK) {</w:t>
      </w:r>
    </w:p>
    <w:p w14:paraId="4F32B2A3">
      <w:pPr>
        <w:pStyle w:val="164"/>
        <w:shd w:val="clear" w:fill="F5F5F5"/>
      </w:pPr>
      <w:r>
        <w:t>ACTION_Exit();</w:t>
      </w:r>
    </w:p>
    <w:p w14:paraId="62B255D5">
      <w:pPr>
        <w:pStyle w:val="164"/>
        <w:shd w:val="clear" w:fill="F5F5F5"/>
      </w:pPr>
      <w:r>
        <w:t xml:space="preserve">  // 退出</w:t>
      </w:r>
    </w:p>
    <w:p w14:paraId="35CBC580">
      <w:pPr>
        <w:pStyle w:val="164"/>
        <w:shd w:val="clear" w:fill="F5F5F5"/>
      </w:pPr>
      <w:r>
        <w:t>}</w:t>
      </w:r>
    </w:p>
    <w:p w14:paraId="1DF40098">
      <w:pPr>
        <w:pStyle w:val="164"/>
        <w:shd w:val="clear" w:fill="F5F5F5"/>
      </w:pPr>
      <w:r>
        <w:t>break;</w:t>
      </w:r>
    </w:p>
    <w:p w14:paraId="5CED123D">
      <w:pPr>
        <w:pStyle w:val="164"/>
        <w:shd w:val="clear" w:fill="F5F5F5"/>
      </w:pPr>
      <w:r>
        <w:t xml:space="preserve">} </w:t>
      </w:r>
    </w:p>
    <w:p w14:paraId="606A0B58">
      <w:pPr>
        <w:pStyle w:val="164"/>
        <w:shd w:val="clear" w:fill="F5F5F5"/>
      </w:pPr>
      <w:r>
        <w:t>}</w:t>
      </w:r>
    </w:p>
    <w:p w14:paraId="5A3F228D">
      <w:r>
        <w:t>Action.c提供的公共接口：</w:t>
      </w:r>
    </w:p>
    <w:p w14:paraId="41C39362">
      <w:pPr>
        <w:pStyle w:val="164"/>
        <w:shd w:val="clear" w:fill="F5F5F5"/>
      </w:pPr>
      <w:r>
        <w:t>// 初始化应用按键绑定void ActionKey_Init(void (*KeyAction)(uint8_t)){</w:t>
      </w:r>
    </w:p>
    <w:p w14:paraId="4088A8A3">
      <w:pPr>
        <w:pStyle w:val="164"/>
        <w:shd w:val="clear" w:fill="F5F5F5"/>
      </w:pPr>
      <w:r>
        <w:t>// 取消默认菜单按键绑定</w:t>
      </w:r>
    </w:p>
    <w:p w14:paraId="6AEFC34A">
      <w:pPr>
        <w:pStyle w:val="164"/>
        <w:shd w:val="clear" w:fill="F5F5F5"/>
      </w:pPr>
      <w:r>
        <w:t>EventBus_Unsubscribe(EV_KEY_BACK_CLICK, MenuBack);</w:t>
      </w:r>
    </w:p>
    <w:p w14:paraId="6A65C260">
      <w:pPr>
        <w:pStyle w:val="164"/>
        <w:shd w:val="clear" w:fill="F5F5F5"/>
      </w:pPr>
      <w:r>
        <w:t>EventBus_Unsubscribe(EV_KEY_OK_CLICK, MenuForward);</w:t>
      </w:r>
    </w:p>
    <w:p w14:paraId="109D155A">
      <w:pPr>
        <w:pStyle w:val="164"/>
        <w:shd w:val="clear" w:fill="F5F5F5"/>
      </w:pPr>
      <w:r>
        <w:t>EventBus_Unsubscribe(EV_ENC_CW, Left_Shift);</w:t>
      </w:r>
    </w:p>
    <w:p w14:paraId="481EA75B">
      <w:pPr>
        <w:pStyle w:val="164"/>
        <w:shd w:val="clear" w:fill="F5F5F5"/>
      </w:pPr>
      <w:r>
        <w:t>EventBus_Unsubscribe(EV_ENC_CCW, Right_Shift);</w:t>
      </w:r>
    </w:p>
    <w:p w14:paraId="6DBCCC52">
      <w:pPr>
        <w:pStyle w:val="164"/>
        <w:shd w:val="clear" w:fill="F5F5F5"/>
      </w:pPr>
      <w:r>
        <w:t>// 绑定应用按键处理函数</w:t>
      </w:r>
    </w:p>
    <w:p w14:paraId="22A42B54">
      <w:pPr>
        <w:pStyle w:val="164"/>
        <w:shd w:val="clear" w:fill="F5F5F5"/>
      </w:pPr>
      <w:r>
        <w:t>EventBus_SubscribeInt(EV_ENC_CW, KeyAction, 1);</w:t>
      </w:r>
    </w:p>
    <w:p w14:paraId="48F66BF7">
      <w:pPr>
        <w:pStyle w:val="164"/>
        <w:shd w:val="clear" w:fill="F5F5F5"/>
      </w:pPr>
      <w:r>
        <w:t>EventBus_SubscribeInt(EV_ENC_CCW, KeyAction, 2);</w:t>
      </w:r>
    </w:p>
    <w:p w14:paraId="07FB4BD7">
      <w:pPr>
        <w:pStyle w:val="164"/>
        <w:shd w:val="clear" w:fill="F5F5F5"/>
      </w:pPr>
      <w:r>
        <w:t>EventBus_SubscribeInt(EV_KEY_BACK_CLICK, KeyAction, 3);</w:t>
      </w:r>
    </w:p>
    <w:p w14:paraId="61177F63">
      <w:pPr>
        <w:pStyle w:val="164"/>
        <w:shd w:val="clear" w:fill="F5F5F5"/>
      </w:pPr>
      <w:r>
        <w:t>EventBus_SubscribeInt(EV_KEY_OK_CLICK, KeyAction, 4);</w:t>
      </w:r>
    </w:p>
    <w:p w14:paraId="4F1DDD03">
      <w:pPr>
        <w:pStyle w:val="164"/>
        <w:shd w:val="clear" w:fill="F5F5F5"/>
      </w:pPr>
      <w:r>
        <w:t>EventBus_SubscribeInt(EV_KEY_OK_LONGPRESS, KeyAction, 6);</w:t>
      </w:r>
    </w:p>
    <w:p w14:paraId="7979F2A3">
      <w:pPr>
        <w:pStyle w:val="164"/>
        <w:shd w:val="clear" w:fill="F5F5F5"/>
      </w:pPr>
      <w:r>
        <w:t>}</w:t>
      </w:r>
    </w:p>
    <w:p w14:paraId="273170FB">
      <w:pPr>
        <w:pStyle w:val="164"/>
        <w:shd w:val="clear" w:fill="F5F5F5"/>
      </w:pPr>
      <w:r>
        <w:t>// 释放应用按键绑定void ActionKey_Free(void (*KeyAction)(uint8_t)){</w:t>
      </w:r>
    </w:p>
    <w:p w14:paraId="790E0BBB">
      <w:pPr>
        <w:pStyle w:val="164"/>
        <w:shd w:val="clear" w:fill="F5F5F5"/>
      </w:pPr>
      <w:r>
        <w:t>// 取消应用按键绑定</w:t>
      </w:r>
    </w:p>
    <w:p w14:paraId="6AD2E814">
      <w:pPr>
        <w:pStyle w:val="164"/>
        <w:shd w:val="clear" w:fill="F5F5F5"/>
      </w:pPr>
      <w:r>
        <w:t>EventBus_Unsubscribe(EV_KEY_BACK_CLICK, (void(*)(void))KeyAction);</w:t>
      </w:r>
    </w:p>
    <w:p w14:paraId="00B77675">
      <w:pPr>
        <w:pStyle w:val="164"/>
        <w:shd w:val="clear" w:fill="F5F5F5"/>
      </w:pPr>
      <w:r>
        <w:t>EventBus_Unsubscribe(EV_KEY_OK_CLICK, (void(*)(void))KeyAction);</w:t>
      </w:r>
    </w:p>
    <w:p w14:paraId="59EC78A6">
      <w:pPr>
        <w:pStyle w:val="164"/>
        <w:shd w:val="clear" w:fill="F5F5F5"/>
      </w:pPr>
      <w:r>
        <w:t>EventBus_Unsubscribe(EV_ENC_CW, (void(*)(void))KeyAction);</w:t>
      </w:r>
    </w:p>
    <w:p w14:paraId="34EB1B5E">
      <w:pPr>
        <w:pStyle w:val="164"/>
        <w:shd w:val="clear" w:fill="F5F5F5"/>
      </w:pPr>
      <w:r>
        <w:t>EventBus_Unsubscribe(EV_ENC_CCW, (void(*)(void))KeyAction);</w:t>
      </w:r>
    </w:p>
    <w:p w14:paraId="13FAD3B3">
      <w:pPr>
        <w:pStyle w:val="164"/>
        <w:shd w:val="clear" w:fill="F5F5F5"/>
      </w:pPr>
      <w:r>
        <w:t>EventBus_Unsubscribe(EV_KEY_OK_LONGPRESS, (void(*)(void))KeyAction);</w:t>
      </w:r>
    </w:p>
    <w:p w14:paraId="6F30375A">
      <w:pPr>
        <w:pStyle w:val="164"/>
        <w:shd w:val="clear" w:fill="F5F5F5"/>
      </w:pPr>
      <w:r>
        <w:t>// 恢复默认菜单按键绑定</w:t>
      </w:r>
    </w:p>
    <w:p w14:paraId="2EA7B02B">
      <w:pPr>
        <w:pStyle w:val="164"/>
        <w:shd w:val="clear" w:fill="F5F5F5"/>
      </w:pPr>
      <w:r>
        <w:t>EventBus_Subscribe(EV_ENC_CW, Left_Shift);</w:t>
      </w:r>
    </w:p>
    <w:p w14:paraId="0B8F4EC0">
      <w:pPr>
        <w:pStyle w:val="164"/>
        <w:shd w:val="clear" w:fill="F5F5F5"/>
      </w:pPr>
      <w:r>
        <w:t>EventBus_Subscribe(EV_ENC_CCW, Right_Shift);</w:t>
      </w:r>
    </w:p>
    <w:p w14:paraId="394D502D">
      <w:pPr>
        <w:pStyle w:val="164"/>
        <w:shd w:val="clear" w:fill="F5F5F5"/>
      </w:pPr>
      <w:r>
        <w:t>EventBus_Subscribe(EV_KEY_BACK_CLICK, MenuBack);</w:t>
      </w:r>
    </w:p>
    <w:p w14:paraId="615B67B4">
      <w:pPr>
        <w:pStyle w:val="164"/>
        <w:shd w:val="clear" w:fill="F5F5F5"/>
      </w:pPr>
      <w:r>
        <w:t>EventBus_Subscribe(EV_KEY_OK_CLICK, MenuForward);</w:t>
      </w:r>
    </w:p>
    <w:p w14:paraId="4E2EB3C1">
      <w:pPr>
        <w:pStyle w:val="164"/>
        <w:shd w:val="clear" w:fill="F5F5F5"/>
      </w:pPr>
      <w:r>
        <w:t>}</w:t>
      </w:r>
    </w:p>
    <w:p w14:paraId="3093939E">
      <w:pPr>
        <w:pStyle w:val="164"/>
        <w:shd w:val="clear" w:fill="F5F5F5"/>
      </w:pPr>
      <w:r>
        <w:t>// 初始化应用显示void ActionDisplay_Init(void (*Display)(void)){</w:t>
      </w:r>
    </w:p>
    <w:p w14:paraId="7FC31C5F">
      <w:pPr>
        <w:pStyle w:val="164"/>
        <w:shd w:val="clear" w:fill="F5F5F5"/>
      </w:pPr>
      <w:r>
        <w:t>EventBus_Subscribe(EV_TIMER_TASK, Display);</w:t>
      </w:r>
    </w:p>
    <w:p w14:paraId="4A3ED996">
      <w:pPr>
        <w:pStyle w:val="164"/>
        <w:shd w:val="clear" w:fill="F5F5F5"/>
      </w:pPr>
      <w:r>
        <w:t>}</w:t>
      </w:r>
    </w:p>
    <w:p w14:paraId="00A26F30">
      <w:pPr>
        <w:pStyle w:val="164"/>
        <w:shd w:val="clear" w:fill="F5F5F5"/>
      </w:pPr>
      <w:r>
        <w:t>// 释放应用显示void ActionDisplay_Free(){</w:t>
      </w:r>
    </w:p>
    <w:p w14:paraId="765EE21B">
      <w:pPr>
        <w:pStyle w:val="164"/>
        <w:shd w:val="clear" w:fill="F5F5F5"/>
      </w:pPr>
      <w:r>
        <w:t>EventBus_UnsubscribeAll(EV_TIMER_TASK);</w:t>
      </w:r>
    </w:p>
    <w:p w14:paraId="7F3C89C2">
      <w:pPr>
        <w:pStyle w:val="164"/>
        <w:shd w:val="clear" w:fill="F5F5F5"/>
      </w:pPr>
      <w:r>
        <w:t>}</w:t>
      </w:r>
    </w:p>
    <w:p w14:paraId="4A3884BD">
      <w:pPr>
        <w:pStyle w:val="164"/>
        <w:shd w:val="clear" w:fill="F5F5F5"/>
      </w:pPr>
      <w:r>
        <w:t>// 统一退出接口void ACTION_Exit(void){</w:t>
      </w:r>
    </w:p>
    <w:p w14:paraId="6358C369">
      <w:pPr>
        <w:pStyle w:val="164"/>
        <w:shd w:val="clear" w:fill="F5F5F5"/>
      </w:pPr>
      <w:r>
        <w:t>TaskTimer.UpdateTask = 0;</w:t>
      </w:r>
    </w:p>
    <w:p w14:paraId="046E11FD">
      <w:pPr>
        <w:pStyle w:val="164"/>
        <w:shd w:val="clear" w:fill="F5F5F5"/>
      </w:pPr>
      <w:r>
        <w:t>// 关闭屏幕刷新任务</w:t>
      </w:r>
    </w:p>
    <w:p w14:paraId="1611CF8C">
      <w:pPr>
        <w:pStyle w:val="164"/>
        <w:shd w:val="clear" w:fill="F5F5F5"/>
      </w:pPr>
      <w:r>
        <w:t>ActionDisplay_Free();</w:t>
      </w:r>
    </w:p>
    <w:p w14:paraId="04E81C8F">
      <w:pPr>
        <w:pStyle w:val="164"/>
        <w:shd w:val="clear" w:fill="F5F5F5"/>
      </w:pPr>
      <w:r>
        <w:t>// 释放显示函数</w:t>
      </w:r>
    </w:p>
    <w:p w14:paraId="1A9F2769">
      <w:pPr>
        <w:pStyle w:val="164"/>
        <w:shd w:val="clear" w:fill="F5F5F5"/>
      </w:pPr>
      <w:r>
        <w:t>ActionKey_Default();</w:t>
      </w:r>
    </w:p>
    <w:p w14:paraId="0BB3963C">
      <w:pPr>
        <w:pStyle w:val="164"/>
        <w:shd w:val="clear" w:fill="F5F5F5"/>
      </w:pPr>
      <w:r>
        <w:t>// 恢复默认按键</w:t>
      </w:r>
    </w:p>
    <w:p w14:paraId="01EE0E4C">
      <w:pPr>
        <w:pStyle w:val="164"/>
        <w:shd w:val="clear" w:fill="F5F5F5"/>
      </w:pPr>
      <w:r>
        <w:t>// 执行退出动画</w:t>
      </w:r>
    </w:p>
    <w:p w14:paraId="6337E5E5">
      <w:pPr>
        <w:pStyle w:val="164"/>
        <w:shd w:val="clear" w:fill="F5F5F5"/>
      </w:pPr>
      <w:r>
        <w:t>for(u8 i = 6;</w:t>
      </w:r>
    </w:p>
    <w:p w14:paraId="679D1372">
      <w:pPr>
        <w:pStyle w:val="164"/>
        <w:shd w:val="clear" w:fill="F5F5F5"/>
      </w:pPr>
      <w:r>
        <w:t xml:space="preserve"> i &lt; 13;</w:t>
      </w:r>
    </w:p>
    <w:p w14:paraId="1A0A0DF2">
      <w:pPr>
        <w:pStyle w:val="164"/>
        <w:shd w:val="clear" w:fill="F5F5F5"/>
      </w:pPr>
      <w:r>
        <w:t xml:space="preserve"> i++) {</w:t>
      </w:r>
    </w:p>
    <w:p w14:paraId="1DC209E9">
      <w:pPr>
        <w:pStyle w:val="164"/>
        <w:shd w:val="clear" w:fill="F5F5F5"/>
      </w:pPr>
      <w:r>
        <w:t>OLED_OffsetUpdate(-i, 0);</w:t>
      </w:r>
    </w:p>
    <w:p w14:paraId="5469928F">
      <w:pPr>
        <w:pStyle w:val="164"/>
        <w:shd w:val="clear" w:fill="F5F5F5"/>
      </w:pPr>
      <w:r>
        <w:t>}</w:t>
      </w:r>
    </w:p>
    <w:p w14:paraId="4488E14A">
      <w:r>
        <w:t>MenuDown(3);     // 菜单下落动画     ShowMenu(1);     // 显示菜单 }</w:t>
      </w:r>
    </w:p>
    <w:p w14:paraId="5CF8DFA8">
      <w:pPr>
        <w:pStyle w:val="4"/>
      </w:pPr>
      <w:r>
        <w:t>7.2 贪吃蛇游戏实现</w:t>
      </w:r>
    </w:p>
    <w:p w14:paraId="7129A550">
      <w:r>
        <w:t>贪吃蛇是经典的街机游戏，本项目的实现采用了网格化的设计。</w:t>
      </w:r>
    </w:p>
    <w:p w14:paraId="249A8059">
      <w:r>
        <w:t>游戏参数定义：</w:t>
      </w:r>
    </w:p>
    <w:p w14:paraId="2372A85C">
      <w:pPr>
        <w:pStyle w:val="164"/>
        <w:shd w:val="clear" w:fill="F5F5F5"/>
      </w:pPr>
      <w:r>
        <w:t>#define MAP_W</w:t>
      </w:r>
    </w:p>
    <w:p w14:paraId="6278A1D7">
      <w:pPr>
        <w:pStyle w:val="164"/>
        <w:shd w:val="clear" w:fill="F5F5F5"/>
      </w:pPr>
      <w:r>
        <w:t>128</w:t>
      </w:r>
    </w:p>
    <w:p w14:paraId="79AC28AB">
      <w:pPr>
        <w:pStyle w:val="164"/>
        <w:shd w:val="clear" w:fill="F5F5F5"/>
      </w:pPr>
      <w:r>
        <w:t>// 地图宽度（像素）#define MAP_H</w:t>
      </w:r>
    </w:p>
    <w:p w14:paraId="7C4ACA34">
      <w:pPr>
        <w:pStyle w:val="164"/>
        <w:shd w:val="clear" w:fill="F5F5F5"/>
      </w:pPr>
      <w:r>
        <w:t>64</w:t>
      </w:r>
    </w:p>
    <w:p w14:paraId="66F322A2">
      <w:pPr>
        <w:pStyle w:val="164"/>
        <w:shd w:val="clear" w:fill="F5F5F5"/>
      </w:pPr>
      <w:r>
        <w:t>// 地图高度（像素）#define DOT_SIZE</w:t>
      </w:r>
    </w:p>
    <w:p w14:paraId="564FD3B5">
      <w:pPr>
        <w:pStyle w:val="164"/>
        <w:shd w:val="clear" w:fill="F5F5F5"/>
      </w:pPr>
      <w:r>
        <w:t>6</w:t>
      </w:r>
    </w:p>
    <w:p w14:paraId="4B155ECE">
      <w:pPr>
        <w:pStyle w:val="164"/>
        <w:shd w:val="clear" w:fill="F5F5F5"/>
      </w:pPr>
      <w:r>
        <w:t>// 每个格子的像素大小#define GRID_W</w:t>
      </w:r>
    </w:p>
    <w:p w14:paraId="3808F476">
      <w:pPr>
        <w:pStyle w:val="164"/>
        <w:shd w:val="clear" w:fill="F5F5F5"/>
      </w:pPr>
      <w:r>
        <w:t>(MAP_W/DOT_SIZE)   // 横向格子数 = 21#define GRID_H</w:t>
      </w:r>
    </w:p>
    <w:p w14:paraId="0525C99C">
      <w:pPr>
        <w:pStyle w:val="164"/>
        <w:shd w:val="clear" w:fill="F5F5F5"/>
      </w:pPr>
      <w:r>
        <w:t>(MAP_H/DOT_SIZE)   // 纵向格子数 = 10#define MAX_SNAKE   40</w:t>
      </w:r>
    </w:p>
    <w:p w14:paraId="641F63B8">
      <w:pPr>
        <w:pStyle w:val="164"/>
        <w:shd w:val="clear" w:fill="F5F5F5"/>
      </w:pPr>
      <w:r>
        <w:t>// 蛇的最大长度</w:t>
      </w:r>
    </w:p>
    <w:p w14:paraId="495A7CC6">
      <w:r>
        <w:t>游戏状态定义：</w:t>
      </w:r>
    </w:p>
    <w:p w14:paraId="489C1729">
      <w:pPr>
        <w:pStyle w:val="164"/>
        <w:shd w:val="clear" w:fill="F5F5F5"/>
      </w:pPr>
      <w:r>
        <w:t>typedef enum {</w:t>
      </w:r>
    </w:p>
    <w:p w14:paraId="6700BC5B">
      <w:pPr>
        <w:pStyle w:val="164"/>
        <w:shd w:val="clear" w:fill="F5F5F5"/>
      </w:pPr>
      <w:r>
        <w:t>SNAKE_READY,</w:t>
      </w:r>
    </w:p>
    <w:p w14:paraId="7A599C90">
      <w:pPr>
        <w:pStyle w:val="164"/>
        <w:shd w:val="clear" w:fill="F5F5F5"/>
      </w:pPr>
      <w:r>
        <w:t>// 准备状态</w:t>
      </w:r>
    </w:p>
    <w:p w14:paraId="33C5C928">
      <w:pPr>
        <w:pStyle w:val="164"/>
        <w:shd w:val="clear" w:fill="F5F5F5"/>
      </w:pPr>
      <w:r>
        <w:t>SNAKE_PLAYING,  // 游戏进行中</w:t>
      </w:r>
    </w:p>
    <w:p w14:paraId="36F516BF">
      <w:pPr>
        <w:pStyle w:val="164"/>
        <w:shd w:val="clear" w:fill="F5F5F5"/>
      </w:pPr>
      <w:r>
        <w:t>SNAKE_PAUSE,</w:t>
      </w:r>
    </w:p>
    <w:p w14:paraId="5A0B7BB7">
      <w:pPr>
        <w:pStyle w:val="164"/>
        <w:shd w:val="clear" w:fill="F5F5F5"/>
      </w:pPr>
      <w:r>
        <w:t>// 暂停</w:t>
      </w:r>
    </w:p>
    <w:p w14:paraId="119E4979">
      <w:pPr>
        <w:pStyle w:val="164"/>
        <w:shd w:val="clear" w:fill="F5F5F5"/>
      </w:pPr>
      <w:r>
        <w:t>SNAKE_OVER</w:t>
      </w:r>
    </w:p>
    <w:p w14:paraId="57175366">
      <w:pPr>
        <w:pStyle w:val="164"/>
        <w:shd w:val="clear" w:fill="F5F5F5"/>
      </w:pPr>
      <w:r>
        <w:t xml:space="preserve">// 游戏结束 </w:t>
      </w:r>
    </w:p>
    <w:p w14:paraId="6C2EF590">
      <w:pPr>
        <w:pStyle w:val="164"/>
        <w:shd w:val="clear" w:fill="F5F5F5"/>
      </w:pPr>
      <w:r>
        <w:t>} SNAKE_STATE;</w:t>
      </w:r>
    </w:p>
    <w:p w14:paraId="4DBE4A05">
      <w:r>
        <w:t>游戏数据结构：</w:t>
      </w:r>
    </w:p>
    <w:p w14:paraId="10F04448">
      <w:pPr>
        <w:pStyle w:val="164"/>
        <w:shd w:val="clear" w:fill="F5F5F5"/>
      </w:pPr>
      <w:r>
        <w:t>static SNAKE_STATE state = SNAKE_READY;</w:t>
      </w:r>
    </w:p>
    <w:p w14:paraId="16626216">
      <w:pPr>
        <w:pStyle w:val="164"/>
        <w:shd w:val="clear" w:fill="F5F5F5"/>
      </w:pPr>
      <w:r>
        <w:t>static struct {</w:t>
      </w:r>
    </w:p>
    <w:p w14:paraId="581D4CE5">
      <w:pPr>
        <w:pStyle w:val="164"/>
        <w:shd w:val="clear" w:fill="F5F5F5"/>
      </w:pPr>
      <w:r>
        <w:t>uint8_t x, y;</w:t>
      </w:r>
    </w:p>
    <w:p w14:paraId="1AC86A3A">
      <w:pPr>
        <w:pStyle w:val="164"/>
        <w:shd w:val="clear" w:fill="F5F5F5"/>
      </w:pPr>
      <w:r>
        <w:t xml:space="preserve">   // 蛇身每节的坐标 </w:t>
      </w:r>
    </w:p>
    <w:p w14:paraId="2CA6D76D">
      <w:pPr>
        <w:pStyle w:val="164"/>
        <w:shd w:val="clear" w:fill="F5F5F5"/>
      </w:pPr>
      <w:r>
        <w:t>} snake[MAX_SNAKE];</w:t>
      </w:r>
    </w:p>
    <w:p w14:paraId="1959A706">
      <w:pPr>
        <w:pStyle w:val="164"/>
        <w:shd w:val="clear" w:fill="F5F5F5"/>
      </w:pPr>
      <w:r>
        <w:t>static uint8_t snakeLen = 3;</w:t>
      </w:r>
    </w:p>
    <w:p w14:paraId="078EEC3C">
      <w:pPr>
        <w:pStyle w:val="164"/>
        <w:shd w:val="clear" w:fill="F5F5F5"/>
      </w:pPr>
      <w:r>
        <w:t>// 当前蛇长 static int8_t dirX = 1, dirY = 0;</w:t>
      </w:r>
    </w:p>
    <w:p w14:paraId="7F636FE4">
      <w:pPr>
        <w:pStyle w:val="164"/>
        <w:shd w:val="clear" w:fill="F5F5F5"/>
      </w:pPr>
      <w:r>
        <w:t xml:space="preserve">  // 当前移动方向 static uint8_t foodX, foodY;</w:t>
      </w:r>
    </w:p>
    <w:p w14:paraId="326D7991">
      <w:pPr>
        <w:pStyle w:val="164"/>
        <w:shd w:val="clear" w:fill="F5F5F5"/>
      </w:pPr>
      <w:r>
        <w:t>// 食物坐标</w:t>
      </w:r>
    </w:p>
    <w:p w14:paraId="6572BD4F">
      <w:r>
        <w:t>蛇的移动逻辑：</w:t>
      </w:r>
    </w:p>
    <w:p w14:paraId="57477A8A">
      <w:pPr>
        <w:pStyle w:val="164"/>
        <w:shd w:val="clear" w:fill="F5F5F5"/>
      </w:pPr>
      <w:r>
        <w:t>void snake_move(void) {</w:t>
      </w:r>
    </w:p>
    <w:p w14:paraId="41AFE0CA">
      <w:pPr>
        <w:pStyle w:val="164"/>
        <w:shd w:val="clear" w:fill="F5F5F5"/>
      </w:pPr>
      <w:r>
        <w:t>// 计算新头部位置</w:t>
      </w:r>
    </w:p>
    <w:p w14:paraId="1CAA581C">
      <w:pPr>
        <w:pStyle w:val="164"/>
        <w:shd w:val="clear" w:fill="F5F5F5"/>
      </w:pPr>
      <w:r>
        <w:t>int16_t nx = (int16_t)snake[0].x + dirX;</w:t>
      </w:r>
    </w:p>
    <w:p w14:paraId="0A454ABD">
      <w:pPr>
        <w:pStyle w:val="164"/>
        <w:shd w:val="clear" w:fill="F5F5F5"/>
      </w:pPr>
      <w:r>
        <w:t>int16_t ny = (int16_t)snake[0].y + dirY;</w:t>
      </w:r>
    </w:p>
    <w:p w14:paraId="01B43F0E">
      <w:pPr>
        <w:pStyle w:val="164"/>
        <w:shd w:val="clear" w:fill="F5F5F5"/>
      </w:pPr>
      <w:r>
        <w:t>// 穿墙处理（循环边界）</w:t>
      </w:r>
    </w:p>
    <w:p w14:paraId="6238C8E3">
      <w:pPr>
        <w:pStyle w:val="164"/>
        <w:shd w:val="clear" w:fill="F5F5F5"/>
      </w:pPr>
      <w:r>
        <w:t>if (nx &lt; 0) nx = GRID_W - 1;</w:t>
      </w:r>
    </w:p>
    <w:p w14:paraId="02A96ED7">
      <w:pPr>
        <w:pStyle w:val="164"/>
        <w:shd w:val="clear" w:fill="F5F5F5"/>
      </w:pPr>
      <w:r>
        <w:t>else if (nx &gt;= GRID_W) nx = 0;</w:t>
      </w:r>
    </w:p>
    <w:p w14:paraId="5EE24045">
      <w:pPr>
        <w:pStyle w:val="164"/>
        <w:shd w:val="clear" w:fill="F5F5F5"/>
      </w:pPr>
      <w:r>
        <w:t>if (ny &lt; 0) ny = GRID_H - 1;</w:t>
      </w:r>
    </w:p>
    <w:p w14:paraId="1C618A96">
      <w:pPr>
        <w:pStyle w:val="164"/>
        <w:shd w:val="clear" w:fill="F5F5F5"/>
      </w:pPr>
      <w:r>
        <w:t>else if (ny &gt;= GRID_H) ny = 0;</w:t>
      </w:r>
    </w:p>
    <w:p w14:paraId="023D604F">
      <w:pPr>
        <w:pStyle w:val="164"/>
        <w:shd w:val="clear" w:fill="F5F5F5"/>
      </w:pPr>
      <w:r>
        <w:t>// 撞自己检测</w:t>
      </w:r>
    </w:p>
    <w:p w14:paraId="77F1D081">
      <w:pPr>
        <w:pStyle w:val="164"/>
        <w:shd w:val="clear" w:fill="F5F5F5"/>
      </w:pPr>
      <w:r>
        <w:t>for (uint8_t i = 0;</w:t>
      </w:r>
    </w:p>
    <w:p w14:paraId="65482A49">
      <w:pPr>
        <w:pStyle w:val="164"/>
        <w:shd w:val="clear" w:fill="F5F5F5"/>
      </w:pPr>
      <w:r>
        <w:t xml:space="preserve"> i &lt; snakeLen;</w:t>
      </w:r>
    </w:p>
    <w:p w14:paraId="1063E208">
      <w:pPr>
        <w:pStyle w:val="164"/>
        <w:shd w:val="clear" w:fill="F5F5F5"/>
      </w:pPr>
      <w:r>
        <w:t xml:space="preserve"> i++) {</w:t>
      </w:r>
    </w:p>
    <w:p w14:paraId="08C6AD21">
      <w:pPr>
        <w:pStyle w:val="164"/>
        <w:shd w:val="clear" w:fill="F5F5F5"/>
      </w:pPr>
      <w:r>
        <w:t>if (snake[i].x == (uint8_t)nx &amp;&amp; snake[i].y == (uint8_t)ny) {</w:t>
      </w:r>
    </w:p>
    <w:p w14:paraId="2E3BC7D6">
      <w:pPr>
        <w:pStyle w:val="164"/>
        <w:shd w:val="clear" w:fill="F5F5F5"/>
      </w:pPr>
      <w:r>
        <w:t>state = SNAKE_OVER;</w:t>
      </w:r>
    </w:p>
    <w:p w14:paraId="54994144">
      <w:pPr>
        <w:pStyle w:val="164"/>
        <w:shd w:val="clear" w:fill="F5F5F5"/>
      </w:pPr>
      <w:r>
        <w:t>return;</w:t>
      </w:r>
    </w:p>
    <w:p w14:paraId="57AE3D5D">
      <w:pPr>
        <w:pStyle w:val="164"/>
        <w:shd w:val="clear" w:fill="F5F5F5"/>
      </w:pPr>
      <w:r>
        <w:t>}</w:t>
      </w:r>
    </w:p>
    <w:p w14:paraId="4DC422E9">
      <w:pPr>
        <w:pStyle w:val="164"/>
        <w:shd w:val="clear" w:fill="F5F5F5"/>
      </w:pPr>
      <w:r>
        <w:t>}</w:t>
      </w:r>
    </w:p>
    <w:p w14:paraId="3650D1A0">
      <w:pPr>
        <w:pStyle w:val="164"/>
        <w:shd w:val="clear" w:fill="F5F5F5"/>
      </w:pPr>
      <w:r>
        <w:t>// 前移身体（从尾部开始）</w:t>
      </w:r>
    </w:p>
    <w:p w14:paraId="60EB2C52">
      <w:pPr>
        <w:pStyle w:val="164"/>
        <w:shd w:val="clear" w:fill="F5F5F5"/>
      </w:pPr>
      <w:r>
        <w:t>for (uint8_t i = snakeLen;</w:t>
      </w:r>
    </w:p>
    <w:p w14:paraId="3545AC80">
      <w:pPr>
        <w:pStyle w:val="164"/>
        <w:shd w:val="clear" w:fill="F5F5F5"/>
      </w:pPr>
      <w:r>
        <w:t xml:space="preserve"> i &gt; 0;</w:t>
      </w:r>
    </w:p>
    <w:p w14:paraId="2167D335">
      <w:pPr>
        <w:pStyle w:val="164"/>
        <w:shd w:val="clear" w:fill="F5F5F5"/>
      </w:pPr>
      <w:r>
        <w:t xml:space="preserve"> i--) {</w:t>
      </w:r>
    </w:p>
    <w:p w14:paraId="4132805E">
      <w:pPr>
        <w:pStyle w:val="164"/>
        <w:shd w:val="clear" w:fill="F5F5F5"/>
      </w:pPr>
      <w:r>
        <w:t>snake[i] = snake[i-1];</w:t>
      </w:r>
    </w:p>
    <w:p w14:paraId="4EB2CD9B">
      <w:pPr>
        <w:pStyle w:val="164"/>
        <w:shd w:val="clear" w:fill="F5F5F5"/>
      </w:pPr>
      <w:r>
        <w:t>}</w:t>
      </w:r>
    </w:p>
    <w:p w14:paraId="604AB267">
      <w:pPr>
        <w:pStyle w:val="164"/>
        <w:shd w:val="clear" w:fill="F5F5F5"/>
      </w:pPr>
      <w:r>
        <w:t>// 设置新头部</w:t>
      </w:r>
    </w:p>
    <w:p w14:paraId="0D3DA2BD">
      <w:pPr>
        <w:pStyle w:val="164"/>
        <w:shd w:val="clear" w:fill="F5F5F5"/>
      </w:pPr>
      <w:r>
        <w:t>snake[0].x = (uint8_t)nx;</w:t>
      </w:r>
    </w:p>
    <w:p w14:paraId="52E42E92">
      <w:pPr>
        <w:pStyle w:val="164"/>
        <w:shd w:val="clear" w:fill="F5F5F5"/>
      </w:pPr>
      <w:r>
        <w:t>snake[0].y = (uint8_t)ny;</w:t>
      </w:r>
    </w:p>
    <w:p w14:paraId="3A61CFC5">
      <w:pPr>
        <w:pStyle w:val="164"/>
        <w:shd w:val="clear" w:fill="F5F5F5"/>
      </w:pPr>
      <w:r>
        <w:t>// 吃食物检测</w:t>
      </w:r>
    </w:p>
    <w:p w14:paraId="1D066367">
      <w:pPr>
        <w:pStyle w:val="164"/>
        <w:shd w:val="clear" w:fill="F5F5F5"/>
      </w:pPr>
      <w:r>
        <w:t>if (snake[0].x == foodX &amp;&amp; snake[0].y == foodY) {</w:t>
      </w:r>
    </w:p>
    <w:p w14:paraId="478AA55D">
      <w:pPr>
        <w:pStyle w:val="164"/>
        <w:shd w:val="clear" w:fill="F5F5F5"/>
      </w:pPr>
      <w:r>
        <w:t>if (snakeLen &lt; MAX_SNAKE) snakeLen++;</w:t>
      </w:r>
    </w:p>
    <w:p w14:paraId="24D8F202">
      <w:pPr>
        <w:pStyle w:val="164"/>
        <w:shd w:val="clear" w:fill="F5F5F5"/>
      </w:pPr>
      <w:r>
        <w:t>place_food();</w:t>
      </w:r>
    </w:p>
    <w:p w14:paraId="15674463">
      <w:pPr>
        <w:pStyle w:val="164"/>
        <w:shd w:val="clear" w:fill="F5F5F5"/>
      </w:pPr>
      <w:r>
        <w:t xml:space="preserve">  // 生成新食物</w:t>
      </w:r>
    </w:p>
    <w:p w14:paraId="3BF587AC">
      <w:pPr>
        <w:pStyle w:val="164"/>
        <w:shd w:val="clear" w:fill="F5F5F5"/>
      </w:pPr>
      <w:r>
        <w:t>}</w:t>
      </w:r>
    </w:p>
    <w:p w14:paraId="6B5B8874">
      <w:pPr>
        <w:pStyle w:val="164"/>
        <w:shd w:val="clear" w:fill="F5F5F5"/>
      </w:pPr>
      <w:r>
        <w:t>}</w:t>
      </w:r>
    </w:p>
    <w:p w14:paraId="40A15DA5">
      <w:r>
        <w:t>方向控制逻辑：</w:t>
      </w:r>
    </w:p>
    <w:p w14:paraId="35F0493F">
      <w:r>
        <w:t>编码器旋转控制蛇的转向： - 顺时针旋转：向右转（相对于当前方向） - 逆时针旋转：向左转（相对于当前方向）</w:t>
      </w:r>
    </w:p>
    <w:p w14:paraId="717F0BE1">
      <w:pPr>
        <w:pStyle w:val="164"/>
        <w:shd w:val="clear" w:fill="F5F5F5"/>
      </w:pPr>
      <w:r>
        <w:t>void SNAKE_KeyAction(uint8_t event) {</w:t>
      </w:r>
    </w:p>
    <w:p w14:paraId="4DFB8487">
      <w:pPr>
        <w:pStyle w:val="164"/>
        <w:shd w:val="clear" w:fill="F5F5F5"/>
      </w:pPr>
      <w:r>
        <w:t>// ...</w:t>
      </w:r>
    </w:p>
    <w:p w14:paraId="1C78622D">
      <w:pPr>
        <w:pStyle w:val="164"/>
        <w:shd w:val="clear" w:fill="F5F5F5"/>
      </w:pPr>
      <w:r>
        <w:t>case SNAKE_PLAYING:</w:t>
      </w:r>
    </w:p>
    <w:p w14:paraId="7209C530">
      <w:pPr>
        <w:pStyle w:val="164"/>
        <w:shd w:val="clear" w:fill="F5F5F5"/>
      </w:pPr>
      <w:r>
        <w:t>if (event == ENC_CW) {</w:t>
      </w:r>
    </w:p>
    <w:p w14:paraId="36986C79">
      <w:pPr>
        <w:pStyle w:val="164"/>
        <w:shd w:val="clear" w:fill="F5F5F5"/>
      </w:pPr>
      <w:r>
        <w:t>// 顺时针 → 右转</w:t>
      </w:r>
    </w:p>
    <w:p w14:paraId="0360F198">
      <w:pPr>
        <w:pStyle w:val="164"/>
        <w:shd w:val="clear" w:fill="F5F5F5"/>
      </w:pPr>
      <w:r>
        <w:t>if (dirX == 1)  {</w:t>
      </w:r>
    </w:p>
    <w:p w14:paraId="6DF7939B">
      <w:pPr>
        <w:pStyle w:val="164"/>
        <w:shd w:val="clear" w:fill="F5F5F5"/>
      </w:pPr>
      <w:r>
        <w:t xml:space="preserve"> dirX = 0;</w:t>
      </w:r>
    </w:p>
    <w:p w14:paraId="740E628A">
      <w:pPr>
        <w:pStyle w:val="164"/>
        <w:shd w:val="clear" w:fill="F5F5F5"/>
      </w:pPr>
      <w:r>
        <w:t xml:space="preserve"> dirY = 1;</w:t>
      </w:r>
    </w:p>
    <w:p w14:paraId="231835C6">
      <w:pPr>
        <w:pStyle w:val="164"/>
        <w:shd w:val="clear" w:fill="F5F5F5"/>
      </w:pPr>
      <w:r>
        <w:t>}</w:t>
      </w:r>
    </w:p>
    <w:p w14:paraId="7F321C53">
      <w:pPr>
        <w:pStyle w:val="164"/>
        <w:shd w:val="clear" w:fill="F5F5F5"/>
      </w:pPr>
      <w:r>
        <w:t>// 右→下</w:t>
      </w:r>
    </w:p>
    <w:p w14:paraId="41EE83AD">
      <w:pPr>
        <w:pStyle w:val="164"/>
        <w:shd w:val="clear" w:fill="F5F5F5"/>
      </w:pPr>
      <w:r>
        <w:t>else if (dirY == 1) {</w:t>
      </w:r>
    </w:p>
    <w:p w14:paraId="39F27A6C">
      <w:pPr>
        <w:pStyle w:val="164"/>
        <w:shd w:val="clear" w:fill="F5F5F5"/>
      </w:pPr>
      <w:r>
        <w:t xml:space="preserve"> dirX = -1;</w:t>
      </w:r>
    </w:p>
    <w:p w14:paraId="714FDFA7">
      <w:pPr>
        <w:pStyle w:val="164"/>
        <w:shd w:val="clear" w:fill="F5F5F5"/>
      </w:pPr>
      <w:r>
        <w:t xml:space="preserve"> dirY = 0;</w:t>
      </w:r>
    </w:p>
    <w:p w14:paraId="55EC5858">
      <w:pPr>
        <w:pStyle w:val="164"/>
        <w:shd w:val="clear" w:fill="F5F5F5"/>
      </w:pPr>
      <w:r>
        <w:t>} // 下→左</w:t>
      </w:r>
    </w:p>
    <w:p w14:paraId="4CF2D194">
      <w:pPr>
        <w:pStyle w:val="164"/>
        <w:shd w:val="clear" w:fill="F5F5F5"/>
      </w:pPr>
      <w:r>
        <w:t>else if (dirX == -1){</w:t>
      </w:r>
    </w:p>
    <w:p w14:paraId="20B9DC50">
      <w:pPr>
        <w:pStyle w:val="164"/>
        <w:shd w:val="clear" w:fill="F5F5F5"/>
      </w:pPr>
      <w:r>
        <w:t xml:space="preserve"> dirX = 0;</w:t>
      </w:r>
    </w:p>
    <w:p w14:paraId="78E6A0B9">
      <w:pPr>
        <w:pStyle w:val="164"/>
        <w:shd w:val="clear" w:fill="F5F5F5"/>
      </w:pPr>
      <w:r>
        <w:t xml:space="preserve"> dirY = -1;</w:t>
      </w:r>
    </w:p>
    <w:p w14:paraId="0485D513">
      <w:pPr>
        <w:pStyle w:val="164"/>
        <w:shd w:val="clear" w:fill="F5F5F5"/>
      </w:pPr>
      <w:r>
        <w:t>}  // 左→上</w:t>
      </w:r>
    </w:p>
    <w:p w14:paraId="4AA57AA8">
      <w:pPr>
        <w:pStyle w:val="164"/>
        <w:shd w:val="clear" w:fill="F5F5F5"/>
      </w:pPr>
      <w:r>
        <w:t>else if (dirY == -1){</w:t>
      </w:r>
    </w:p>
    <w:p w14:paraId="63FFC912">
      <w:pPr>
        <w:pStyle w:val="164"/>
        <w:shd w:val="clear" w:fill="F5F5F5"/>
      </w:pPr>
      <w:r>
        <w:t xml:space="preserve"> dirX = 1;</w:t>
      </w:r>
    </w:p>
    <w:p w14:paraId="3BF38FA7">
      <w:pPr>
        <w:pStyle w:val="164"/>
        <w:shd w:val="clear" w:fill="F5F5F5"/>
      </w:pPr>
      <w:r>
        <w:t xml:space="preserve"> dirY = 0;</w:t>
      </w:r>
    </w:p>
    <w:p w14:paraId="001BD35F">
      <w:pPr>
        <w:pStyle w:val="164"/>
        <w:shd w:val="clear" w:fill="F5F5F5"/>
      </w:pPr>
      <w:r>
        <w:t>}  // 上→右</w:t>
      </w:r>
    </w:p>
    <w:p w14:paraId="62905CB6">
      <w:pPr>
        <w:pStyle w:val="164"/>
        <w:shd w:val="clear" w:fill="F5F5F5"/>
      </w:pPr>
      <w:r>
        <w:t>}</w:t>
      </w:r>
    </w:p>
    <w:p w14:paraId="6246385A">
      <w:pPr>
        <w:pStyle w:val="164"/>
        <w:shd w:val="clear" w:fill="F5F5F5"/>
      </w:pPr>
      <w:r>
        <w:t>else if (event == ENC_CCW) {</w:t>
      </w:r>
    </w:p>
    <w:p w14:paraId="778BEF89">
      <w:pPr>
        <w:pStyle w:val="164"/>
        <w:shd w:val="clear" w:fill="F5F5F5"/>
      </w:pPr>
      <w:r>
        <w:t>// 逆时针 → 左转</w:t>
      </w:r>
    </w:p>
    <w:p w14:paraId="2B1C1F99">
      <w:pPr>
        <w:pStyle w:val="164"/>
        <w:shd w:val="clear" w:fill="F5F5F5"/>
      </w:pPr>
      <w:r>
        <w:t>if (dirX == 1)  {</w:t>
      </w:r>
    </w:p>
    <w:p w14:paraId="3C471B7E">
      <w:pPr>
        <w:pStyle w:val="164"/>
        <w:shd w:val="clear" w:fill="F5F5F5"/>
      </w:pPr>
      <w:r>
        <w:t xml:space="preserve"> dirX = 0;</w:t>
      </w:r>
    </w:p>
    <w:p w14:paraId="01BB998B">
      <w:pPr>
        <w:pStyle w:val="164"/>
        <w:shd w:val="clear" w:fill="F5F5F5"/>
      </w:pPr>
      <w:r>
        <w:t xml:space="preserve"> dirY = -1;</w:t>
      </w:r>
    </w:p>
    <w:p w14:paraId="06789D75">
      <w:pPr>
        <w:pStyle w:val="164"/>
        <w:shd w:val="clear" w:fill="F5F5F5"/>
      </w:pPr>
      <w:r>
        <w:t>}</w:t>
      </w:r>
    </w:p>
    <w:p w14:paraId="0B1C21E1">
      <w:pPr>
        <w:pStyle w:val="164"/>
        <w:shd w:val="clear" w:fill="F5F5F5"/>
      </w:pPr>
      <w:r>
        <w:t>// 右→上</w:t>
      </w:r>
    </w:p>
    <w:p w14:paraId="39E5C37C">
      <w:pPr>
        <w:pStyle w:val="164"/>
        <w:shd w:val="clear" w:fill="F5F5F5"/>
      </w:pPr>
      <w:r>
        <w:t>else if (dirY == -1){</w:t>
      </w:r>
    </w:p>
    <w:p w14:paraId="41A21277">
      <w:pPr>
        <w:pStyle w:val="164"/>
        <w:shd w:val="clear" w:fill="F5F5F5"/>
      </w:pPr>
      <w:r>
        <w:t xml:space="preserve"> dirX = -1;</w:t>
      </w:r>
    </w:p>
    <w:p w14:paraId="4D3F741E">
      <w:pPr>
        <w:pStyle w:val="164"/>
        <w:shd w:val="clear" w:fill="F5F5F5"/>
      </w:pPr>
      <w:r>
        <w:t xml:space="preserve"> dirY = 0;</w:t>
      </w:r>
    </w:p>
    <w:p w14:paraId="23D95C68">
      <w:pPr>
        <w:pStyle w:val="164"/>
        <w:shd w:val="clear" w:fill="F5F5F5"/>
      </w:pPr>
      <w:r>
        <w:t>}  // 上→左</w:t>
      </w:r>
    </w:p>
    <w:p w14:paraId="6D06E435">
      <w:pPr>
        <w:pStyle w:val="164"/>
        <w:shd w:val="clear" w:fill="F5F5F5"/>
      </w:pPr>
      <w:r>
        <w:t>else if (dirX == -1){</w:t>
      </w:r>
    </w:p>
    <w:p w14:paraId="01376307">
      <w:pPr>
        <w:pStyle w:val="164"/>
        <w:shd w:val="clear" w:fill="F5F5F5"/>
      </w:pPr>
      <w:r>
        <w:t xml:space="preserve"> dirX = 0;</w:t>
      </w:r>
    </w:p>
    <w:p w14:paraId="6A950C35">
      <w:pPr>
        <w:pStyle w:val="164"/>
        <w:shd w:val="clear" w:fill="F5F5F5"/>
      </w:pPr>
      <w:r>
        <w:t xml:space="preserve"> dirY = 1;</w:t>
      </w:r>
    </w:p>
    <w:p w14:paraId="05C4911A">
      <w:pPr>
        <w:pStyle w:val="164"/>
        <w:shd w:val="clear" w:fill="F5F5F5"/>
      </w:pPr>
      <w:r>
        <w:t>}  // 左→下</w:t>
      </w:r>
    </w:p>
    <w:p w14:paraId="61707857">
      <w:pPr>
        <w:pStyle w:val="164"/>
        <w:shd w:val="clear" w:fill="F5F5F5"/>
      </w:pPr>
      <w:r>
        <w:t>else if (dirY == 1) {</w:t>
      </w:r>
    </w:p>
    <w:p w14:paraId="4C483334">
      <w:pPr>
        <w:pStyle w:val="164"/>
        <w:shd w:val="clear" w:fill="F5F5F5"/>
      </w:pPr>
      <w:r>
        <w:t xml:space="preserve"> dirX = 1;</w:t>
      </w:r>
    </w:p>
    <w:p w14:paraId="1DFC7102">
      <w:pPr>
        <w:pStyle w:val="164"/>
        <w:shd w:val="clear" w:fill="F5F5F5"/>
      </w:pPr>
      <w:r>
        <w:t xml:space="preserve"> dirY = 0;</w:t>
      </w:r>
    </w:p>
    <w:p w14:paraId="70E0E555">
      <w:pPr>
        <w:pStyle w:val="164"/>
        <w:shd w:val="clear" w:fill="F5F5F5"/>
      </w:pPr>
      <w:r>
        <w:t>}  // 下→右</w:t>
      </w:r>
    </w:p>
    <w:p w14:paraId="2BA628A4">
      <w:pPr>
        <w:pStyle w:val="164"/>
        <w:shd w:val="clear" w:fill="F5F5F5"/>
      </w:pPr>
      <w:r>
        <w:t>}</w:t>
      </w:r>
    </w:p>
    <w:p w14:paraId="1BAF5959">
      <w:pPr>
        <w:pStyle w:val="164"/>
        <w:shd w:val="clear" w:fill="F5F5F5"/>
      </w:pPr>
      <w:r>
        <w:t xml:space="preserve">// ... </w:t>
      </w:r>
    </w:p>
    <w:p w14:paraId="6044B5F5">
      <w:pPr>
        <w:pStyle w:val="164"/>
        <w:shd w:val="clear" w:fill="F5F5F5"/>
      </w:pPr>
      <w:r>
        <w:t>}</w:t>
      </w:r>
    </w:p>
    <w:p w14:paraId="7981A580">
      <w:r>
        <w:t>显示函数：</w:t>
      </w:r>
    </w:p>
    <w:p w14:paraId="6D19D4BC">
      <w:pPr>
        <w:pStyle w:val="164"/>
        <w:shd w:val="clear" w:fill="F5F5F5"/>
      </w:pPr>
      <w:r>
        <w:t>void SNAKE_Display(void) {</w:t>
      </w:r>
    </w:p>
    <w:p w14:paraId="345430D5">
      <w:pPr>
        <w:pStyle w:val="164"/>
        <w:shd w:val="clear" w:fill="F5F5F5"/>
      </w:pPr>
      <w:r>
        <w:t>OLED_ClearBuf();</w:t>
      </w:r>
    </w:p>
    <w:p w14:paraId="0CC2EC47">
      <w:pPr>
        <w:pStyle w:val="164"/>
        <w:shd w:val="clear" w:fill="F5F5F5"/>
      </w:pPr>
      <w:r>
        <w:t>switch (state) {</w:t>
      </w:r>
    </w:p>
    <w:p w14:paraId="3DC73230">
      <w:pPr>
        <w:pStyle w:val="164"/>
        <w:shd w:val="clear" w:fill="F5F5F5"/>
      </w:pPr>
      <w:r>
        <w:t>case SNAKE_READY:</w:t>
      </w:r>
    </w:p>
    <w:p w14:paraId="7DEDBB69">
      <w:pPr>
        <w:pStyle w:val="164"/>
        <w:shd w:val="clear" w:fill="F5F5F5"/>
      </w:pPr>
      <w:r>
        <w:t>OLED_ShowString(30, 20, "SNAKE READY", 1);</w:t>
      </w:r>
    </w:p>
    <w:p w14:paraId="7D4AF438">
      <w:pPr>
        <w:pStyle w:val="164"/>
        <w:shd w:val="clear" w:fill="F5F5F5"/>
      </w:pPr>
      <w:r>
        <w:t>OLED_ShowString(10, 40, "OK:START", 1);</w:t>
      </w:r>
    </w:p>
    <w:p w14:paraId="38978C5B">
      <w:pPr>
        <w:pStyle w:val="164"/>
        <w:shd w:val="clear" w:fill="F5F5F5"/>
      </w:pPr>
      <w:r>
        <w:t>break;</w:t>
      </w:r>
    </w:p>
    <w:p w14:paraId="7F853EF4">
      <w:pPr>
        <w:pStyle w:val="164"/>
        <w:shd w:val="clear" w:fill="F5F5F5"/>
      </w:pPr>
      <w:r>
        <w:t>case SNAKE_PLAYING:</w:t>
      </w:r>
    </w:p>
    <w:p w14:paraId="7DD8DABF">
      <w:pPr>
        <w:pStyle w:val="164"/>
        <w:shd w:val="clear" w:fill="F5F5F5"/>
      </w:pPr>
      <w:r>
        <w:t>// 画食物</w:t>
      </w:r>
    </w:p>
    <w:p w14:paraId="29884596">
      <w:pPr>
        <w:pStyle w:val="164"/>
        <w:shd w:val="clear" w:fill="F5F5F5"/>
      </w:pPr>
      <w:r>
        <w:t>draw_block(foodX, foodY, 0);</w:t>
      </w:r>
    </w:p>
    <w:p w14:paraId="364AADAC">
      <w:pPr>
        <w:pStyle w:val="164"/>
        <w:shd w:val="clear" w:fill="F5F5F5"/>
      </w:pPr>
      <w:r>
        <w:t>// 画蛇</w:t>
      </w:r>
    </w:p>
    <w:p w14:paraId="27F56D01">
      <w:pPr>
        <w:pStyle w:val="164"/>
        <w:shd w:val="clear" w:fill="F5F5F5"/>
      </w:pPr>
      <w:r>
        <w:t>for (uint8_t i = 0;</w:t>
      </w:r>
    </w:p>
    <w:p w14:paraId="74E250D1">
      <w:pPr>
        <w:pStyle w:val="164"/>
        <w:shd w:val="clear" w:fill="F5F5F5"/>
      </w:pPr>
      <w:r>
        <w:t xml:space="preserve"> i &lt; snakeLen;</w:t>
      </w:r>
    </w:p>
    <w:p w14:paraId="01DBEFE3">
      <w:pPr>
        <w:pStyle w:val="164"/>
        <w:shd w:val="clear" w:fill="F5F5F5"/>
      </w:pPr>
      <w:r>
        <w:t xml:space="preserve"> i++) {</w:t>
      </w:r>
    </w:p>
    <w:p w14:paraId="41CBA338">
      <w:pPr>
        <w:pStyle w:val="164"/>
        <w:shd w:val="clear" w:fill="F5F5F5"/>
      </w:pPr>
      <w:r>
        <w:t>draw_block(snake[i].x, snake[i].y, 0);</w:t>
      </w:r>
    </w:p>
    <w:p w14:paraId="758CEA45">
      <w:pPr>
        <w:pStyle w:val="164"/>
        <w:shd w:val="clear" w:fill="F5F5F5"/>
      </w:pPr>
      <w:r>
        <w:t>}</w:t>
      </w:r>
    </w:p>
    <w:p w14:paraId="1772045C">
      <w:pPr>
        <w:pStyle w:val="164"/>
        <w:shd w:val="clear" w:fill="F5F5F5"/>
      </w:pPr>
      <w:r>
        <w:t>// 移动蛇</w:t>
      </w:r>
    </w:p>
    <w:p w14:paraId="286B34C0">
      <w:pPr>
        <w:pStyle w:val="164"/>
        <w:shd w:val="clear" w:fill="F5F5F5"/>
      </w:pPr>
      <w:r>
        <w:t>snake_move();</w:t>
      </w:r>
    </w:p>
    <w:p w14:paraId="149DACC1">
      <w:pPr>
        <w:pStyle w:val="164"/>
        <w:shd w:val="clear" w:fill="F5F5F5"/>
      </w:pPr>
      <w:r>
        <w:t>break;</w:t>
      </w:r>
    </w:p>
    <w:p w14:paraId="25B99DD0">
      <w:pPr>
        <w:pStyle w:val="164"/>
        <w:shd w:val="clear" w:fill="F5F5F5"/>
      </w:pPr>
      <w:r>
        <w:t>case SNAKE_PAUSE:</w:t>
      </w:r>
    </w:p>
    <w:p w14:paraId="2232C172">
      <w:pPr>
        <w:pStyle w:val="164"/>
        <w:shd w:val="clear" w:fill="F5F5F5"/>
      </w:pPr>
      <w:r>
        <w:t>OLED_ShowString(30, 25, "PAUSE", 1);</w:t>
      </w:r>
    </w:p>
    <w:p w14:paraId="36E257B9">
      <w:pPr>
        <w:pStyle w:val="164"/>
        <w:shd w:val="clear" w:fill="F5F5F5"/>
      </w:pPr>
      <w:r>
        <w:t>OLED_ShowString(10, 30, "OK:CONTINUE", 1);</w:t>
      </w:r>
    </w:p>
    <w:p w14:paraId="55A57D1D">
      <w:pPr>
        <w:pStyle w:val="164"/>
        <w:shd w:val="clear" w:fill="F5F5F5"/>
      </w:pPr>
      <w:r>
        <w:t>break;</w:t>
      </w:r>
    </w:p>
    <w:p w14:paraId="681921E1">
      <w:pPr>
        <w:pStyle w:val="164"/>
        <w:shd w:val="clear" w:fill="F5F5F5"/>
      </w:pPr>
      <w:r>
        <w:t>case SNAKE_OVER:</w:t>
      </w:r>
    </w:p>
    <w:p w14:paraId="5FE17DB5">
      <w:pPr>
        <w:pStyle w:val="164"/>
        <w:shd w:val="clear" w:fill="F5F5F5"/>
      </w:pPr>
      <w:r>
        <w:t>OLED_ShowString(30, 25, "GAME OVER", 1);</w:t>
      </w:r>
    </w:p>
    <w:p w14:paraId="036E7DB1">
      <w:pPr>
        <w:pStyle w:val="164"/>
        <w:shd w:val="clear" w:fill="F5F5F5"/>
      </w:pPr>
      <w:r>
        <w:t>OLED_ShowNum(50, 40, snakeLen, 3, 16, 8, 1);</w:t>
      </w:r>
    </w:p>
    <w:p w14:paraId="7357C9CB">
      <w:pPr>
        <w:pStyle w:val="164"/>
        <w:shd w:val="clear" w:fill="F5F5F5"/>
      </w:pPr>
      <w:r>
        <w:t>OLED_ShowString(0, 15, "OK:RESTART", 1);</w:t>
      </w:r>
    </w:p>
    <w:p w14:paraId="73BD97FC">
      <w:pPr>
        <w:pStyle w:val="164"/>
        <w:shd w:val="clear" w:fill="F5F5F5"/>
      </w:pPr>
      <w:r>
        <w:t>break;</w:t>
      </w:r>
    </w:p>
    <w:p w14:paraId="1B395A1C">
      <w:pPr>
        <w:pStyle w:val="164"/>
        <w:shd w:val="clear" w:fill="F5F5F5"/>
      </w:pPr>
      <w:r>
        <w:t xml:space="preserve">} </w:t>
      </w:r>
    </w:p>
    <w:p w14:paraId="4E502CC6">
      <w:pPr>
        <w:pStyle w:val="164"/>
        <w:shd w:val="clear" w:fill="F5F5F5"/>
      </w:pPr>
      <w:r>
        <w:t>}</w:t>
      </w:r>
    </w:p>
    <w:p w14:paraId="61CCE05E">
      <w:r>
        <w:t>设计要点： （1）网格化设计简化碰撞检测 （2）穿墙功能增加游戏趣味性 （3）编码器控制转向，操作直观 （4）状态机管理游戏流程</w:t>
      </w:r>
    </w:p>
    <w:p w14:paraId="0E3AFC9D">
      <w:pPr>
        <w:pStyle w:val="4"/>
      </w:pPr>
      <w:r>
        <w:t>7.3 时钟应用实现</w:t>
      </w:r>
    </w:p>
    <w:p w14:paraId="03912ECF">
      <w:r>
        <w:t>时钟应用是智能手表的核心功能。本项目实现了两种时钟显示主题：雷达扫描和海洋帆船。</w:t>
      </w:r>
    </w:p>
    <w:p w14:paraId="52D3E52D">
      <w:r>
        <w:t>雷达扫描主题：</w:t>
      </w:r>
    </w:p>
    <w:p w14:paraId="3612D05A">
      <w:r>
        <w:t>设计思路： - 左侧显示雷达扫描效果 - 右侧显示数字时间 - 同心圆表示时钟刻度 - 扫描线随秒针转动</w:t>
      </w:r>
    </w:p>
    <w:p w14:paraId="2A929EA3">
      <w:r>
        <w:t>核心参数：</w:t>
      </w:r>
    </w:p>
    <w:p w14:paraId="4016B4A3">
      <w:pPr>
        <w:pStyle w:val="164"/>
        <w:shd w:val="clear" w:fill="F5F5F5"/>
      </w:pPr>
      <w:r>
        <w:t>#define RADAR_CX</w:t>
      </w:r>
    </w:p>
    <w:p w14:paraId="01C7B5CC">
      <w:pPr>
        <w:pStyle w:val="164"/>
        <w:shd w:val="clear" w:fill="F5F5F5"/>
      </w:pPr>
      <w:r>
        <w:t>40</w:t>
      </w:r>
    </w:p>
    <w:p w14:paraId="23A96B8D">
      <w:pPr>
        <w:pStyle w:val="164"/>
        <w:shd w:val="clear" w:fill="F5F5F5"/>
      </w:pPr>
      <w:r>
        <w:t>// 雷达中心X#define RADAR_CY</w:t>
      </w:r>
    </w:p>
    <w:p w14:paraId="52A929FC">
      <w:pPr>
        <w:pStyle w:val="164"/>
        <w:shd w:val="clear" w:fill="F5F5F5"/>
      </w:pPr>
      <w:r>
        <w:t>32</w:t>
      </w:r>
    </w:p>
    <w:p w14:paraId="66E34234">
      <w:pPr>
        <w:pStyle w:val="164"/>
        <w:shd w:val="clear" w:fill="F5F5F5"/>
      </w:pPr>
      <w:r>
        <w:t>// 雷达中心Y#define RADAR_R1</w:t>
      </w:r>
    </w:p>
    <w:p w14:paraId="5E3BF2C8">
      <w:pPr>
        <w:pStyle w:val="164"/>
        <w:shd w:val="clear" w:fill="F5F5F5"/>
      </w:pPr>
      <w:r>
        <w:t>10</w:t>
      </w:r>
    </w:p>
    <w:p w14:paraId="59520FA9">
      <w:pPr>
        <w:pStyle w:val="164"/>
        <w:shd w:val="clear" w:fill="F5F5F5"/>
      </w:pPr>
      <w:r>
        <w:t>// 分钟圈半径#define RADAR_R2</w:t>
      </w:r>
    </w:p>
    <w:p w14:paraId="48B321C5">
      <w:pPr>
        <w:pStyle w:val="164"/>
        <w:shd w:val="clear" w:fill="F5F5F5"/>
      </w:pPr>
      <w:r>
        <w:t>20</w:t>
      </w:r>
    </w:p>
    <w:p w14:paraId="4CD9024E">
      <w:pPr>
        <w:pStyle w:val="164"/>
        <w:shd w:val="clear" w:fill="F5F5F5"/>
      </w:pPr>
      <w:r>
        <w:t>// 小时圈半径#define RADAR_R3</w:t>
      </w:r>
    </w:p>
    <w:p w14:paraId="7A3241B8">
      <w:pPr>
        <w:pStyle w:val="164"/>
        <w:shd w:val="clear" w:fill="F5F5F5"/>
      </w:pPr>
      <w:r>
        <w:t>30</w:t>
      </w:r>
    </w:p>
    <w:p w14:paraId="4B850A32">
      <w:pPr>
        <w:pStyle w:val="164"/>
        <w:shd w:val="clear" w:fill="F5F5F5"/>
      </w:pPr>
      <w:r>
        <w:t>// 扫描线半径</w:t>
      </w:r>
    </w:p>
    <w:p w14:paraId="3B03FE26">
      <w:r>
        <w:t>三角函数查表优化：</w:t>
      </w:r>
    </w:p>
    <w:p w14:paraId="07EA16D2">
      <w:r>
        <w:t>为了避免浮点运算，使用预计算的三角函数表：</w:t>
      </w:r>
    </w:p>
    <w:p w14:paraId="389F3588">
      <w:pPr>
        <w:pStyle w:val="164"/>
        <w:shd w:val="clear" w:fill="F5F5F5"/>
      </w:pPr>
      <w:r>
        <w:t>static const int8_t COS_TAB[60] = {</w:t>
      </w:r>
    </w:p>
    <w:p w14:paraId="4708F171">
      <w:pPr>
        <w:pStyle w:val="164"/>
        <w:shd w:val="clear" w:fill="F5F5F5"/>
      </w:pPr>
      <w:r>
        <w:t>100, 99, 97, 95, 92, 87, 81, 74, 67, 59,</w:t>
      </w:r>
    </w:p>
    <w:p w14:paraId="18BDCBB6">
      <w:pPr>
        <w:pStyle w:val="164"/>
        <w:shd w:val="clear" w:fill="F5F5F5"/>
      </w:pPr>
      <w:r>
        <w:t>50, 41, 31, 21, 10, 0, -10, -21, -31, -41,</w:t>
      </w:r>
    </w:p>
    <w:p w14:paraId="71297105">
      <w:pPr>
        <w:pStyle w:val="164"/>
        <w:shd w:val="clear" w:fill="F5F5F5"/>
      </w:pPr>
      <w:r>
        <w:t>-50, -59, -67, -74, -81, -87, -92, -95, -97, -99,</w:t>
      </w:r>
    </w:p>
    <w:p w14:paraId="384DCBE8">
      <w:pPr>
        <w:pStyle w:val="164"/>
        <w:shd w:val="clear" w:fill="F5F5F5"/>
      </w:pPr>
      <w:r>
        <w:t>-100, -99, -97, -95, -92, -87, -81, -74, -67, -59,</w:t>
      </w:r>
    </w:p>
    <w:p w14:paraId="591B2DED">
      <w:pPr>
        <w:pStyle w:val="164"/>
        <w:shd w:val="clear" w:fill="F5F5F5"/>
      </w:pPr>
      <w:r>
        <w:t>-50, -41, -31, -21, -10, 0, 10, 21, 31, 41,</w:t>
      </w:r>
    </w:p>
    <w:p w14:paraId="12AA494D">
      <w:pPr>
        <w:pStyle w:val="164"/>
        <w:shd w:val="clear" w:fill="F5F5F5"/>
      </w:pPr>
      <w:r>
        <w:t xml:space="preserve">50, 59, 67, 74, 81, 87, 92, 95, 97, 99 </w:t>
      </w:r>
    </w:p>
    <w:p w14:paraId="3821D70F">
      <w:pPr>
        <w:pStyle w:val="164"/>
        <w:shd w:val="clear" w:fill="F5F5F5"/>
      </w:pPr>
      <w:r>
        <w:t>};</w:t>
      </w:r>
    </w:p>
    <w:p w14:paraId="76D82556">
      <w:pPr>
        <w:pStyle w:val="164"/>
        <w:shd w:val="clear" w:fill="F5F5F5"/>
      </w:pPr>
      <w:r>
        <w:t>static const int8_t SIN_TAB[60] = {</w:t>
      </w:r>
    </w:p>
    <w:p w14:paraId="02A99E2E">
      <w:pPr>
        <w:pStyle w:val="164"/>
        <w:shd w:val="clear" w:fill="F5F5F5"/>
      </w:pPr>
      <w:r>
        <w:t>0, 10, 21, 31, 41, 50, 59, 67, 74, 81,</w:t>
      </w:r>
    </w:p>
    <w:p w14:paraId="73594F6A">
      <w:pPr>
        <w:pStyle w:val="164"/>
        <w:shd w:val="clear" w:fill="F5F5F5"/>
      </w:pPr>
      <w:r>
        <w:t>87, 92, 95, 97, 99, 100, 99, 97, 95, 92,</w:t>
      </w:r>
    </w:p>
    <w:p w14:paraId="7E4AA8E2">
      <w:pPr>
        <w:pStyle w:val="164"/>
        <w:shd w:val="clear" w:fill="F5F5F5"/>
      </w:pPr>
      <w:r>
        <w:t>87, 81, 74, 67, 59, 50, 41, 31, 21, 10,</w:t>
      </w:r>
    </w:p>
    <w:p w14:paraId="6CE38DBB">
      <w:pPr>
        <w:pStyle w:val="164"/>
        <w:shd w:val="clear" w:fill="F5F5F5"/>
      </w:pPr>
      <w:r>
        <w:t>0, -10, -21, -31, -41, -50, -59, -67, -74, -81,</w:t>
      </w:r>
    </w:p>
    <w:p w14:paraId="0459ECB5">
      <w:pPr>
        <w:pStyle w:val="164"/>
        <w:shd w:val="clear" w:fill="F5F5F5"/>
      </w:pPr>
      <w:r>
        <w:t>-87, -92, -95, -97, -99, -100, -99, -97, -95, -92,</w:t>
      </w:r>
    </w:p>
    <w:p w14:paraId="6E0C0626">
      <w:pPr>
        <w:pStyle w:val="164"/>
        <w:shd w:val="clear" w:fill="F5F5F5"/>
      </w:pPr>
      <w:r>
        <w:t xml:space="preserve">-87, -81, -74, -67, -59, -50, -41, -31, -21, -10 </w:t>
      </w:r>
    </w:p>
    <w:p w14:paraId="717F0ADD">
      <w:pPr>
        <w:pStyle w:val="164"/>
        <w:shd w:val="clear" w:fill="F5F5F5"/>
      </w:pPr>
      <w:r>
        <w:t>};</w:t>
      </w:r>
    </w:p>
    <w:p w14:paraId="27F4A2E0">
      <w:r>
        <w:t>极坐标转直角坐标：</w:t>
      </w:r>
    </w:p>
    <w:p w14:paraId="58F16927">
      <w:pPr>
        <w:pStyle w:val="164"/>
        <w:shd w:val="clear" w:fill="F5F5F5"/>
      </w:pPr>
      <w:r>
        <w:t>void Get_Radar_Pos(uint8_t r, uint8_t angle_idx, int16_t *x, int16_t *y) {</w:t>
      </w:r>
    </w:p>
    <w:p w14:paraId="278C4575">
      <w:pPr>
        <w:pStyle w:val="164"/>
        <w:shd w:val="clear" w:fill="F5F5F5"/>
      </w:pPr>
      <w:r>
        <w:t>// 将角度索引转换为查表索引</w:t>
      </w:r>
    </w:p>
    <w:p w14:paraId="473C0220">
      <w:pPr>
        <w:pStyle w:val="164"/>
        <w:shd w:val="clear" w:fill="F5F5F5"/>
      </w:pPr>
      <w:r>
        <w:t>// 12点钟对应查表索引15（cos=0, sin=100）</w:t>
      </w:r>
    </w:p>
    <w:p w14:paraId="7AC5F7D6">
      <w:pPr>
        <w:pStyle w:val="164"/>
        <w:shd w:val="clear" w:fill="F5F5F5"/>
      </w:pPr>
      <w:r>
        <w:t>uint8_t tab_idx = (60 + 15 - angle_idx) % 60;</w:t>
      </w:r>
    </w:p>
    <w:p w14:paraId="479D6585">
      <w:pPr>
        <w:pStyle w:val="164"/>
        <w:shd w:val="clear" w:fill="F5F5F5"/>
      </w:pPr>
      <w:r>
        <w:t>*x = RADAR_CX + (int16_t)(r * COS_TAB[tab_idx]) / 100;</w:t>
      </w:r>
    </w:p>
    <w:p w14:paraId="0172DD38">
      <w:pPr>
        <w:pStyle w:val="164"/>
        <w:shd w:val="clear" w:fill="F5F5F5"/>
      </w:pPr>
      <w:r>
        <w:t>*y = RADAR_CY - (int16_t)(r * SIN_TAB[tab_idx]) / 100;</w:t>
      </w:r>
    </w:p>
    <w:p w14:paraId="3910ACC2">
      <w:pPr>
        <w:pStyle w:val="164"/>
        <w:shd w:val="clear" w:fill="F5F5F5"/>
      </w:pPr>
      <w:r>
        <w:t xml:space="preserve">  // Y轴向下，取反 </w:t>
      </w:r>
    </w:p>
    <w:p w14:paraId="161A4F7A">
      <w:pPr>
        <w:pStyle w:val="164"/>
        <w:shd w:val="clear" w:fill="F5F5F5"/>
      </w:pPr>
      <w:r>
        <w:t>}</w:t>
      </w:r>
    </w:p>
    <w:p w14:paraId="4BE2F7BE">
      <w:r>
        <w:t>海洋帆船主题：</w:t>
      </w:r>
    </w:p>
    <w:p w14:paraId="20B0C2D6">
      <w:r>
        <w:t>设计思路： - 多层波浪动画 - 帆船随波浪起伏 - 云朵缓慢移动 - 海鸥飞过天空</w:t>
      </w:r>
    </w:p>
    <w:p w14:paraId="02041D10">
      <w:r>
        <w:t>波浪绘制：</w:t>
      </w:r>
    </w:p>
    <w:p w14:paraId="0029E0F6">
      <w:pPr>
        <w:pStyle w:val="164"/>
        <w:shd w:val="clear" w:fill="F5F5F5"/>
      </w:pPr>
      <w:r>
        <w:t>void Show_CLOCK_Ship(void) {</w:t>
      </w:r>
    </w:p>
    <w:p w14:paraId="6BABA80E">
      <w:pPr>
        <w:pStyle w:val="164"/>
        <w:shd w:val="clear" w:fill="F5F5F5"/>
      </w:pPr>
      <w:r>
        <w:t>// 读取RTC时间</w:t>
      </w:r>
    </w:p>
    <w:p w14:paraId="669CE605">
      <w:pPr>
        <w:pStyle w:val="164"/>
        <w:shd w:val="clear" w:fill="F5F5F5"/>
      </w:pPr>
      <w:r>
        <w:t>MyRTC_ReadTime();</w:t>
      </w:r>
    </w:p>
    <w:p w14:paraId="5843ED81">
      <w:pPr>
        <w:pStyle w:val="164"/>
        <w:shd w:val="clear" w:fill="F5F5F5"/>
      </w:pPr>
      <w:r>
        <w:t>uint8_t hour = MyRTC_Time[3];</w:t>
      </w:r>
    </w:p>
    <w:p w14:paraId="6CE96D63">
      <w:pPr>
        <w:pStyle w:val="164"/>
        <w:shd w:val="clear" w:fill="F5F5F5"/>
      </w:pPr>
      <w:r>
        <w:t>uint8_t min = MyRTC_Time[4];</w:t>
      </w:r>
    </w:p>
    <w:p w14:paraId="2D1DBD16">
      <w:pPr>
        <w:pStyle w:val="164"/>
        <w:shd w:val="clear" w:fill="F5F5F5"/>
      </w:pPr>
      <w:r>
        <w:t>uint8_t sec = MyRTC_Time[5];</w:t>
      </w:r>
    </w:p>
    <w:p w14:paraId="5532D8D0">
      <w:pPr>
        <w:pStyle w:val="164"/>
        <w:shd w:val="clear" w:fill="F5F5F5"/>
      </w:pPr>
      <w:r>
        <w:t>// 显示时间</w:t>
      </w:r>
    </w:p>
    <w:p w14:paraId="3D5450DF">
      <w:pPr>
        <w:pStyle w:val="164"/>
        <w:shd w:val="clear" w:fill="F5F5F5"/>
      </w:pPr>
      <w:r>
        <w:t>OLED_Printf(10, 48, 20, 12, 0, "%02d:%02d", hour, min);</w:t>
      </w:r>
    </w:p>
    <w:p w14:paraId="3CB29CD3">
      <w:pPr>
        <w:pStyle w:val="164"/>
        <w:shd w:val="clear" w:fill="F5F5F5"/>
      </w:pPr>
      <w:r>
        <w:t>// 更新动画参数</w:t>
      </w:r>
    </w:p>
    <w:p w14:paraId="2E6746C6">
      <w:pPr>
        <w:pStyle w:val="164"/>
        <w:shd w:val="clear" w:fill="F5F5F5"/>
      </w:pPr>
      <w:r>
        <w:t>anim_tick++;</w:t>
      </w:r>
    </w:p>
    <w:p w14:paraId="60AFBDD7">
      <w:pPr>
        <w:pStyle w:val="164"/>
        <w:shd w:val="clear" w:fill="F5F5F5"/>
      </w:pPr>
      <w:r>
        <w:t>if(anim_tick &gt;= 1) {</w:t>
      </w:r>
    </w:p>
    <w:p w14:paraId="2E8A0DD2">
      <w:pPr>
        <w:pStyle w:val="164"/>
        <w:shd w:val="clear" w:fill="F5F5F5"/>
      </w:pPr>
      <w:r>
        <w:t>wave_phase += 1;</w:t>
      </w:r>
    </w:p>
    <w:p w14:paraId="4270356F">
      <w:pPr>
        <w:pStyle w:val="164"/>
        <w:shd w:val="clear" w:fill="F5F5F5"/>
      </w:pPr>
      <w:r>
        <w:t xml:space="preserve">  // 波浪相位前进</w:t>
      </w:r>
    </w:p>
    <w:p w14:paraId="40AA1F49">
      <w:pPr>
        <w:pStyle w:val="164"/>
        <w:shd w:val="clear" w:fill="F5F5F5"/>
      </w:pPr>
      <w:r>
        <w:t>anim_tick = 0;</w:t>
      </w:r>
    </w:p>
    <w:p w14:paraId="617A9799">
      <w:pPr>
        <w:pStyle w:val="164"/>
        <w:shd w:val="clear" w:fill="F5F5F5"/>
      </w:pPr>
      <w:r>
        <w:t>}</w:t>
      </w:r>
    </w:p>
    <w:p w14:paraId="45285EBF">
      <w:pPr>
        <w:pStyle w:val="164"/>
        <w:shd w:val="clear" w:fill="F5F5F5"/>
      </w:pPr>
      <w:r>
        <w:t>// 云朵缓慢左移</w:t>
      </w:r>
    </w:p>
    <w:p w14:paraId="7601626D">
      <w:pPr>
        <w:pStyle w:val="164"/>
        <w:shd w:val="clear" w:fill="F5F5F5"/>
      </w:pPr>
      <w:r>
        <w:t>if(cloud1_x &gt; 0) cloud1_x--;</w:t>
      </w:r>
    </w:p>
    <w:p w14:paraId="00E74E87">
      <w:pPr>
        <w:pStyle w:val="164"/>
        <w:shd w:val="clear" w:fill="F5F5F5"/>
      </w:pPr>
      <w:r>
        <w:t xml:space="preserve"> else cloud1_x = 140;</w:t>
      </w:r>
    </w:p>
    <w:p w14:paraId="407B0FEF">
      <w:pPr>
        <w:pStyle w:val="164"/>
        <w:shd w:val="clear" w:fill="F5F5F5"/>
      </w:pPr>
      <w:r>
        <w:t>if(cloud2_x &gt; 0) cloud2_x--;</w:t>
      </w:r>
    </w:p>
    <w:p w14:paraId="6B36B4A6">
      <w:pPr>
        <w:pStyle w:val="164"/>
        <w:shd w:val="clear" w:fill="F5F5F5"/>
      </w:pPr>
      <w:r>
        <w:t xml:space="preserve"> else cloud2_x = 130;</w:t>
      </w:r>
    </w:p>
    <w:p w14:paraId="71D315C8">
      <w:pPr>
        <w:pStyle w:val="164"/>
        <w:shd w:val="clear" w:fill="F5F5F5"/>
      </w:pPr>
      <w:r>
        <w:t>// 海鸥飞行</w:t>
      </w:r>
    </w:p>
    <w:p w14:paraId="64602EC1">
      <w:pPr>
        <w:pStyle w:val="164"/>
        <w:shd w:val="clear" w:fill="F5F5F5"/>
      </w:pPr>
      <w:r>
        <w:t>if(bird_x &gt; 0 &amp;&amp; bird_y &gt; 1) {</w:t>
      </w:r>
    </w:p>
    <w:p w14:paraId="20CBCA80">
      <w:pPr>
        <w:pStyle w:val="164"/>
        <w:shd w:val="clear" w:fill="F5F5F5"/>
      </w:pPr>
      <w:r>
        <w:t>bird_x -= 2;</w:t>
      </w:r>
    </w:p>
    <w:p w14:paraId="54F20A36">
      <w:pPr>
        <w:pStyle w:val="164"/>
        <w:shd w:val="clear" w:fill="F5F5F5"/>
      </w:pPr>
      <w:r>
        <w:t>bird_y += (sec % 2) ? 1 : -1;</w:t>
      </w:r>
    </w:p>
    <w:p w14:paraId="5225C93E">
      <w:pPr>
        <w:pStyle w:val="164"/>
        <w:shd w:val="clear" w:fill="F5F5F5"/>
      </w:pPr>
      <w:r>
        <w:t xml:space="preserve">  // 上下起伏</w:t>
      </w:r>
    </w:p>
    <w:p w14:paraId="6A4575FC">
      <w:pPr>
        <w:pStyle w:val="164"/>
        <w:shd w:val="clear" w:fill="F5F5F5"/>
      </w:pPr>
      <w:r>
        <w:t>} else {</w:t>
      </w:r>
    </w:p>
    <w:p w14:paraId="065AD5E4">
      <w:pPr>
        <w:pStyle w:val="164"/>
        <w:shd w:val="clear" w:fill="F5F5F5"/>
      </w:pPr>
      <w:r>
        <w:t>bird_x = 140;</w:t>
      </w:r>
    </w:p>
    <w:p w14:paraId="69E862BF">
      <w:pPr>
        <w:pStyle w:val="164"/>
        <w:shd w:val="clear" w:fill="F5F5F5"/>
      </w:pPr>
      <w:r>
        <w:t>bird_y = 12 + (sec % 10);</w:t>
      </w:r>
    </w:p>
    <w:p w14:paraId="775EDE88">
      <w:pPr>
        <w:pStyle w:val="164"/>
        <w:shd w:val="clear" w:fill="F5F5F5"/>
      </w:pPr>
      <w:r>
        <w:t>}</w:t>
      </w:r>
    </w:p>
    <w:p w14:paraId="01AE075B">
      <w:pPr>
        <w:pStyle w:val="164"/>
        <w:shd w:val="clear" w:fill="F5F5F5"/>
      </w:pPr>
      <w:r>
        <w:t>// 绘制云朵</w:t>
      </w:r>
    </w:p>
    <w:p w14:paraId="3CCA15FA">
      <w:pPr>
        <w:pStyle w:val="164"/>
        <w:shd w:val="clear" w:fill="F5F5F5"/>
      </w:pPr>
      <w:r>
        <w:t>Draw_Cloud(cloud1_x, 8);</w:t>
      </w:r>
    </w:p>
    <w:p w14:paraId="7FBAB12F">
      <w:pPr>
        <w:pStyle w:val="164"/>
        <w:shd w:val="clear" w:fill="F5F5F5"/>
      </w:pPr>
      <w:r>
        <w:t>Draw_Cloud(cloud2_x, 12);</w:t>
      </w:r>
    </w:p>
    <w:p w14:paraId="14304E2A">
      <w:pPr>
        <w:pStyle w:val="164"/>
        <w:shd w:val="clear" w:fill="F5F5F5"/>
      </w:pPr>
      <w:r>
        <w:t>// 绘制海鸥</w:t>
      </w:r>
    </w:p>
    <w:p w14:paraId="61482128">
      <w:pPr>
        <w:pStyle w:val="164"/>
        <w:shd w:val="clear" w:fill="F5F5F5"/>
      </w:pPr>
      <w:r>
        <w:t>if(0 &lt; bird_x &amp;&amp; bird_x &lt; 129) {</w:t>
      </w:r>
    </w:p>
    <w:p w14:paraId="65627D48">
      <w:pPr>
        <w:pStyle w:val="164"/>
        <w:shd w:val="clear" w:fill="F5F5F5"/>
      </w:pPr>
      <w:r>
        <w:t>Draw_Bird(bird_x, bird_y);</w:t>
      </w:r>
    </w:p>
    <w:p w14:paraId="0A241EEC">
      <w:pPr>
        <w:pStyle w:val="164"/>
        <w:shd w:val="clear" w:fill="F5F5F5"/>
      </w:pPr>
      <w:r>
        <w:t>}</w:t>
      </w:r>
    </w:p>
    <w:p w14:paraId="64FCB14A">
      <w:pPr>
        <w:pStyle w:val="164"/>
        <w:shd w:val="clear" w:fill="F5F5F5"/>
      </w:pPr>
      <w:r>
        <w:t>// 绘制三层波浪</w:t>
      </w:r>
    </w:p>
    <w:p w14:paraId="492DDFFA">
      <w:pPr>
        <w:pStyle w:val="164"/>
        <w:shd w:val="clear" w:fill="F5F5F5"/>
      </w:pPr>
      <w:r>
        <w:t>for(x = 0;</w:t>
      </w:r>
    </w:p>
    <w:p w14:paraId="31FC92AB">
      <w:pPr>
        <w:pStyle w:val="164"/>
        <w:shd w:val="clear" w:fill="F5F5F5"/>
      </w:pPr>
      <w:r>
        <w:t xml:space="preserve"> x &lt; 128;</w:t>
      </w:r>
    </w:p>
    <w:p w14:paraId="043D81CE">
      <w:pPr>
        <w:pStyle w:val="164"/>
        <w:shd w:val="clear" w:fill="F5F5F5"/>
      </w:pPr>
      <w:r>
        <w:t xml:space="preserve"> x++) {</w:t>
      </w:r>
    </w:p>
    <w:p w14:paraId="0F8217C8">
      <w:pPr>
        <w:pStyle w:val="164"/>
        <w:shd w:val="clear" w:fill="F5F5F5"/>
      </w:pPr>
      <w:r>
        <w:t>// Wave 1: 最上层，振幅3</w:t>
      </w:r>
    </w:p>
    <w:p w14:paraId="51870A19">
      <w:pPr>
        <w:pStyle w:val="164"/>
        <w:shd w:val="clear" w:fill="F5F5F5"/>
      </w:pPr>
      <w:r>
        <w:t>idx = (x + wave_phase) % 60;</w:t>
      </w:r>
    </w:p>
    <w:p w14:paraId="74216733">
      <w:pPr>
        <w:pStyle w:val="164"/>
        <w:shd w:val="clear" w:fill="F5F5F5"/>
      </w:pPr>
      <w:r>
        <w:t>offset = (SIN_TAB[idx] * 3) / 100;</w:t>
      </w:r>
    </w:p>
    <w:p w14:paraId="46BE6A92">
      <w:pPr>
        <w:pStyle w:val="164"/>
        <w:shd w:val="clear" w:fill="F5F5F5"/>
      </w:pPr>
      <w:r>
        <w:t>OLED_DrawPixel(WAVE_Y1 + offset, x);</w:t>
      </w:r>
    </w:p>
    <w:p w14:paraId="22115FE5">
      <w:pPr>
        <w:pStyle w:val="164"/>
        <w:shd w:val="clear" w:fill="F5F5F5"/>
      </w:pPr>
      <w:r>
        <w:t>// Wave 2: 中层，振幅4</w:t>
      </w:r>
    </w:p>
    <w:p w14:paraId="07A871EB">
      <w:pPr>
        <w:pStyle w:val="164"/>
        <w:shd w:val="clear" w:fill="F5F5F5"/>
      </w:pPr>
      <w:r>
        <w:t>idx = (x + wave_phase * 2) % 60;</w:t>
      </w:r>
    </w:p>
    <w:p w14:paraId="5ED05E4A">
      <w:pPr>
        <w:pStyle w:val="164"/>
        <w:shd w:val="clear" w:fill="F5F5F5"/>
      </w:pPr>
      <w:r>
        <w:t>offset = (SIN_TAB[idx] * 4) / 100;</w:t>
      </w:r>
    </w:p>
    <w:p w14:paraId="4440C8F0">
      <w:pPr>
        <w:pStyle w:val="164"/>
        <w:shd w:val="clear" w:fill="F5F5F5"/>
      </w:pPr>
      <w:r>
        <w:t>OLED_DrawPixel(WAVE_Y2 + offset, x);</w:t>
      </w:r>
    </w:p>
    <w:p w14:paraId="27B6F0D7">
      <w:pPr>
        <w:pStyle w:val="164"/>
        <w:shd w:val="clear" w:fill="F5F5F5"/>
      </w:pPr>
      <w:r>
        <w:t>// Wave 3: 最下层，振幅2</w:t>
      </w:r>
    </w:p>
    <w:p w14:paraId="5898D1D7">
      <w:pPr>
        <w:pStyle w:val="164"/>
        <w:shd w:val="clear" w:fill="F5F5F5"/>
      </w:pPr>
      <w:r>
        <w:t>idx = (x + wave_phase * 3) % 60;</w:t>
      </w:r>
    </w:p>
    <w:p w14:paraId="4AC495DB">
      <w:pPr>
        <w:pStyle w:val="164"/>
        <w:shd w:val="clear" w:fill="F5F5F5"/>
      </w:pPr>
      <w:r>
        <w:t>offset = (SIN_TAB[idx] * 2) / 100;</w:t>
      </w:r>
    </w:p>
    <w:p w14:paraId="15E36121">
      <w:pPr>
        <w:pStyle w:val="164"/>
        <w:shd w:val="clear" w:fill="F5F5F5"/>
      </w:pPr>
      <w:r>
        <w:t>OLED_DrawPixel(WAVE_Y3 + offset, x);</w:t>
      </w:r>
    </w:p>
    <w:p w14:paraId="73DB3AC4">
      <w:pPr>
        <w:pStyle w:val="164"/>
        <w:shd w:val="clear" w:fill="F5F5F5"/>
      </w:pPr>
      <w:r>
        <w:t>}</w:t>
      </w:r>
    </w:p>
    <w:p w14:paraId="7D76D53C">
      <w:pPr>
        <w:pStyle w:val="164"/>
        <w:shd w:val="clear" w:fill="F5F5F5"/>
      </w:pPr>
      <w:r>
        <w:t>// 绘制帆船（随第二层波浪起伏）</w:t>
      </w:r>
    </w:p>
    <w:p w14:paraId="4E061EFB">
      <w:pPr>
        <w:pStyle w:val="164"/>
        <w:shd w:val="clear" w:fill="F5F5F5"/>
      </w:pPr>
      <w:r>
        <w:t>SHIP_X = -8 + (sec % 60) * 2.27;</w:t>
      </w:r>
    </w:p>
    <w:p w14:paraId="522FB88C">
      <w:pPr>
        <w:pStyle w:val="164"/>
        <w:shd w:val="clear" w:fill="F5F5F5"/>
      </w:pPr>
      <w:r>
        <w:t xml:space="preserve">  // 60秒周期移动</w:t>
      </w:r>
    </w:p>
    <w:p w14:paraId="02482EBE">
      <w:pPr>
        <w:pStyle w:val="164"/>
        <w:shd w:val="clear" w:fill="F5F5F5"/>
      </w:pPr>
      <w:r>
        <w:t>idx = (SHIP_X + wave_phase * 2) % 60;</w:t>
      </w:r>
    </w:p>
    <w:p w14:paraId="303F8CC6">
      <w:pPr>
        <w:pStyle w:val="164"/>
        <w:shd w:val="clear" w:fill="F5F5F5"/>
      </w:pPr>
      <w:r>
        <w:t>int8_t ship_y = WAVE_Y2 + (SIN_TAB[idx] * 4) / 100 - 2;</w:t>
      </w:r>
    </w:p>
    <w:p w14:paraId="1A572AAA">
      <w:pPr>
        <w:pStyle w:val="164"/>
        <w:shd w:val="clear" w:fill="F5F5F5"/>
      </w:pPr>
      <w:r>
        <w:t>Draw_Ship(SHIP_X, ship_y);</w:t>
      </w:r>
    </w:p>
    <w:p w14:paraId="330EF745">
      <w:pPr>
        <w:pStyle w:val="164"/>
        <w:shd w:val="clear" w:fill="F5F5F5"/>
      </w:pPr>
      <w:r>
        <w:t>// 秒数指示灯</w:t>
      </w:r>
    </w:p>
    <w:p w14:paraId="089178AD">
      <w:pPr>
        <w:pStyle w:val="164"/>
        <w:shd w:val="clear" w:fill="F5F5F5"/>
      </w:pPr>
      <w:r>
        <w:t>if(sec % 2 == 0) {</w:t>
      </w:r>
    </w:p>
    <w:p w14:paraId="1B64F4E4">
      <w:pPr>
        <w:pStyle w:val="164"/>
        <w:shd w:val="clear" w:fill="F5F5F5"/>
      </w:pPr>
      <w:r>
        <w:t>fillCircle(20, 120, 3);</w:t>
      </w:r>
    </w:p>
    <w:p w14:paraId="0D77EA9E">
      <w:pPr>
        <w:pStyle w:val="164"/>
        <w:shd w:val="clear" w:fill="F5F5F5"/>
      </w:pPr>
      <w:r>
        <w:t>}</w:t>
      </w:r>
    </w:p>
    <w:p w14:paraId="7D0C11FD">
      <w:pPr>
        <w:pStyle w:val="164"/>
        <w:shd w:val="clear" w:fill="F5F5F5"/>
      </w:pPr>
      <w:r>
        <w:t>}</w:t>
      </w:r>
    </w:p>
    <w:p w14:paraId="2AA70BDF">
      <w:r>
        <w:t>低功耗设计：</w:t>
      </w:r>
    </w:p>
    <w:p w14:paraId="1E39E661">
      <w:r>
        <w:t>时钟应用支持低功耗模式：</w:t>
      </w:r>
    </w:p>
    <w:p w14:paraId="35DF415D">
      <w:pPr>
        <w:pStyle w:val="164"/>
        <w:shd w:val="clear" w:fill="F5F5F5"/>
      </w:pPr>
      <w:r>
        <w:t>void CLOCK_KeyAction(uint8_t event) {</w:t>
      </w:r>
    </w:p>
    <w:p w14:paraId="50D01C19">
      <w:pPr>
        <w:pStyle w:val="164"/>
        <w:shd w:val="clear" w:fill="F5F5F5"/>
      </w:pPr>
      <w:r>
        <w:t>switch (state) {</w:t>
      </w:r>
    </w:p>
    <w:p w14:paraId="5BF956B8">
      <w:pPr>
        <w:pStyle w:val="164"/>
        <w:shd w:val="clear" w:fill="F5F5F5"/>
      </w:pPr>
      <w:r>
        <w:t>case CLOCK_READY:</w:t>
      </w:r>
    </w:p>
    <w:p w14:paraId="4D7E0ACC">
      <w:pPr>
        <w:pStyle w:val="164"/>
        <w:shd w:val="clear" w:fill="F5F5F5"/>
      </w:pPr>
      <w:r>
        <w:t>if (event == KEY_OK) {</w:t>
      </w:r>
    </w:p>
    <w:p w14:paraId="07A9262A">
      <w:pPr>
        <w:pStyle w:val="164"/>
        <w:shd w:val="clear" w:fill="F5F5F5"/>
      </w:pPr>
      <w:r>
        <w:t>// 进入睡眠模式</w:t>
      </w:r>
    </w:p>
    <w:p w14:paraId="6F3A4205">
      <w:pPr>
        <w:pStyle w:val="164"/>
        <w:shd w:val="clear" w:fill="F5F5F5"/>
      </w:pPr>
      <w:r>
        <w:t>TaskTimer.UpdateTask = 0;</w:t>
      </w:r>
    </w:p>
    <w:p w14:paraId="711531A3">
      <w:pPr>
        <w:pStyle w:val="164"/>
        <w:shd w:val="clear" w:fill="F5F5F5"/>
      </w:pPr>
      <w:r>
        <w:t>g_enter_sleep_pending = 1;</w:t>
      </w:r>
    </w:p>
    <w:p w14:paraId="52E31F20">
      <w:pPr>
        <w:pStyle w:val="164"/>
        <w:shd w:val="clear" w:fill="F5F5F5"/>
      </w:pPr>
      <w:r>
        <w:t>}</w:t>
      </w:r>
    </w:p>
    <w:p w14:paraId="12C83D60">
      <w:pPr>
        <w:pStyle w:val="164"/>
        <w:shd w:val="clear" w:fill="F5F5F5"/>
      </w:pPr>
      <w:r>
        <w:t>// ...</w:t>
      </w:r>
    </w:p>
    <w:p w14:paraId="03F06C8F">
      <w:pPr>
        <w:pStyle w:val="164"/>
        <w:shd w:val="clear" w:fill="F5F5F5"/>
      </w:pPr>
      <w:r>
        <w:t>case CLOCK_SLEEP:</w:t>
      </w:r>
    </w:p>
    <w:p w14:paraId="739A39D8">
      <w:pPr>
        <w:pStyle w:val="164"/>
        <w:shd w:val="clear" w:fill="F5F5F5"/>
      </w:pPr>
      <w:r>
        <w:t>if (event == KEY_OK || event == KEY_BACK) {</w:t>
      </w:r>
    </w:p>
    <w:p w14:paraId="101BD7A7">
      <w:pPr>
        <w:pStyle w:val="164"/>
        <w:shd w:val="clear" w:fill="F5F5F5"/>
      </w:pPr>
      <w:r>
        <w:t>// 唤醒</w:t>
      </w:r>
    </w:p>
    <w:p w14:paraId="1F858561">
      <w:pPr>
        <w:pStyle w:val="164"/>
        <w:shd w:val="clear" w:fill="F5F5F5"/>
      </w:pPr>
      <w:r>
        <w:t>OLED_WriteCommand(0xAF);</w:t>
      </w:r>
    </w:p>
    <w:p w14:paraId="14B111E6">
      <w:pPr>
        <w:pStyle w:val="164"/>
        <w:shd w:val="clear" w:fill="F5F5F5"/>
      </w:pPr>
      <w:r>
        <w:t xml:space="preserve">  // 点亮屏幕</w:t>
      </w:r>
    </w:p>
    <w:p w14:paraId="20E804CF">
      <w:pPr>
        <w:pStyle w:val="164"/>
        <w:shd w:val="clear" w:fill="F5F5F5"/>
      </w:pPr>
      <w:r>
        <w:t>state = CLOCK_READY;</w:t>
      </w:r>
    </w:p>
    <w:p w14:paraId="021015FF">
      <w:pPr>
        <w:pStyle w:val="164"/>
        <w:shd w:val="clear" w:fill="F5F5F5"/>
      </w:pPr>
      <w:r>
        <w:t>TaskTimer.UpdateTask = 1;</w:t>
      </w:r>
    </w:p>
    <w:p w14:paraId="72382F44">
      <w:pPr>
        <w:pStyle w:val="164"/>
        <w:shd w:val="clear" w:fill="F5F5F5"/>
      </w:pPr>
      <w:r>
        <w:t>}</w:t>
      </w:r>
    </w:p>
    <w:p w14:paraId="46384203">
      <w:pPr>
        <w:pStyle w:val="164"/>
        <w:shd w:val="clear" w:fill="F5F5F5"/>
      </w:pPr>
      <w:r>
        <w:t>break;</w:t>
      </w:r>
    </w:p>
    <w:p w14:paraId="595EDA8E">
      <w:pPr>
        <w:pStyle w:val="164"/>
        <w:shd w:val="clear" w:fill="F5F5F5"/>
      </w:pPr>
      <w:r>
        <w:t xml:space="preserve">} </w:t>
      </w:r>
    </w:p>
    <w:p w14:paraId="599A0ABD">
      <w:pPr>
        <w:pStyle w:val="164"/>
        <w:shd w:val="clear" w:fill="F5F5F5"/>
      </w:pPr>
      <w:r>
        <w:t>}</w:t>
      </w:r>
    </w:p>
    <w:p w14:paraId="6730DBD9">
      <w:r>
        <w:t>设计要点： （1）三角函数查表避免浮点运算 （2）多层波浪创造立体感 （3）帆船随波浪起伏增加真实感 （4）支持低功耗睡眠模式</w:t>
      </w:r>
    </w:p>
    <w:p w14:paraId="7DDB78D7">
      <w:pPr>
        <w:pStyle w:val="3"/>
      </w:pPr>
      <w:r>
        <w:t>第八章 复现指南</w:t>
      </w:r>
    </w:p>
    <w:p w14:paraId="739E54A8">
      <w:pPr>
        <w:pStyle w:val="4"/>
      </w:pPr>
      <w:r>
        <w:t>8.1 开发环境搭建</w:t>
      </w:r>
    </w:p>
    <w:p w14:paraId="1893196B">
      <w:r>
        <w:t>复现本项目需要搭建完整的STM32开发环境。</w:t>
      </w:r>
    </w:p>
    <w:p w14:paraId="704FDF51">
      <w:r>
        <w:t>硬件准备：</w:t>
      </w:r>
    </w:p>
    <w:p w14:paraId="3CDA47C2">
      <w:r>
        <w:t>1. STM32F103C8T6开发板（最小系统板） 2. 0.96英寸OLED显示屏（SSD1306或</w:t>
      </w:r>
      <w:r>
        <w:rPr>
          <w:rFonts w:hint="eastAsia" w:eastAsia="宋体"/>
          <w:lang w:val="en-US" w:eastAsia="zh-CN"/>
        </w:rPr>
        <w:t>1.3寸</w:t>
      </w:r>
      <w:r>
        <w:t>SH1106） 3. 旋转编码器（带按键功能） 4. 两个轻触按键 5. 杜邦线若干 6. ST-Link调试器（或USB转TTL模块）</w:t>
      </w:r>
    </w:p>
    <w:p w14:paraId="50A911C1">
      <w:r>
        <w:t>软件准备：</w:t>
      </w:r>
    </w:p>
    <w:p w14:paraId="5CE867D1">
      <w:r>
        <w:t>1. Keil MDK-ARM（推荐5.30以上版本）    - 下载地址：https://www.keil.com/download    - 需要安装STM32F1xx Device Family Pack</w:t>
      </w:r>
    </w:p>
    <w:p w14:paraId="76BC28AD">
      <w:r>
        <w:t>2. STM32标准外设库（StdPeriph_Lib）    - 下载地址：ST官网    - 版本：V3.5.0</w:t>
      </w:r>
    </w:p>
    <w:p w14:paraId="7C240D74">
      <w:r>
        <w:t>3. 串口调试工具（可选）    - 如：XCOM、SSCOM、Putty等</w:t>
      </w:r>
    </w:p>
    <w:p w14:paraId="582F21FD">
      <w:r>
        <w:t>Keil工程配置步骤：</w:t>
      </w:r>
    </w:p>
    <w:p w14:paraId="6E76F2D1">
      <w:r>
        <w:t>1. 创建新工程：    - Project → New μVision Project    - 选择STM32F103C8器件</w:t>
      </w:r>
    </w:p>
    <w:p w14:paraId="21659E8F">
      <w:r>
        <w:t>2. 添加标准外设库：    - 将StdPeriph_Lib的Libraries文件夹复制到工程目录    - 添加启动文件：startup_stm32f10x_md.s    - 添加库文件：stm32f10x_stdperiph_lib.a</w:t>
      </w:r>
    </w:p>
    <w:p w14:paraId="6EF43590">
      <w:r>
        <w:t>3. 配置头文件路径：    - Project → Options for Target → C/C++ → Include Paths    - 添加：      .\Libraries\CMSIS\CM3\CoreSupport      .\Libraries\CMSIS\CM3\DeviceSupport\ST\STM32F10x      .\Libraries\STM32F10x_StdPeriph_Driver\inc      .\User</w:t>
      </w:r>
    </w:p>
    <w:p w14:paraId="5326FB51">
      <w:r>
        <w:t>4. 定义全局宏：    - C/C++ → Define: STM32F10X_MD, USE_STDPERIPH_DRIVER</w:t>
      </w:r>
    </w:p>
    <w:p w14:paraId="789DB795">
      <w:r>
        <w:t>5. 配置调试器：    - Debug → 选择ST-Link Debugger    - Settings → Flash Download → 勾选Reset and Run</w:t>
      </w:r>
    </w:p>
    <w:p w14:paraId="3B5B728F">
      <w:pPr>
        <w:pStyle w:val="4"/>
      </w:pPr>
      <w:r>
        <w:t>8.2 硬件连接</w:t>
      </w:r>
    </w:p>
    <w:p w14:paraId="2F82232F">
      <w:r>
        <w:t>按照以下方式连接硬件：</w:t>
      </w:r>
    </w:p>
    <w:p w14:paraId="0BBA1756">
      <w:r>
        <w:t>OLED显示屏连接： - GND → PB4（或开发板GND） - VCC → PB5（或开发板3.3V） - SCL → PB6（I2C1_SCL） - SDA → PB7（I2C1_SDA）</w:t>
      </w:r>
    </w:p>
    <w:p w14:paraId="122D332E">
      <w:r>
        <w:t>按键连接： - OK键（PB0）：一端接PB0，另一端接GND - BACK键（PB11）：一端接PB11，另一端接GND</w:t>
      </w:r>
    </w:p>
    <w:p w14:paraId="54AFBB9D">
      <w:r>
        <w:t>编码器连接： - A相 → PA6（TIM3_CH1） - B相 → PA7（TIM3_CH2） - 按键（可选）→ 可连接到其他GPIO</w:t>
      </w:r>
    </w:p>
    <w:p w14:paraId="0DA6BFB8">
      <w:r>
        <w:t>引脚分配表：</w:t>
      </w:r>
    </w:p>
    <w:p w14:paraId="2599C19A">
      <w:r>
        <w:t>| 功能 | 引脚 | 说明 | |------|------|------|</w:t>
      </w:r>
    </w:p>
    <w:p w14:paraId="2E8DC748">
      <w:r>
        <w:t xml:space="preserve"> | OLED_SCL | PB6 | I2C1时钟线 |</w:t>
      </w:r>
    </w:p>
    <w:p w14:paraId="39184386">
      <w:r>
        <w:t xml:space="preserve"> | OLED_SDA | PB7 | I2C1数据线 |</w:t>
      </w:r>
    </w:p>
    <w:p w14:paraId="0385019D">
      <w:r>
        <w:t xml:space="preserve"> | KEY_OK | PB0 | 外部中断0 |</w:t>
      </w:r>
    </w:p>
    <w:p w14:paraId="4D9FBF27">
      <w:r>
        <w:t xml:space="preserve"> | KEY_BACK | PB11 | 外部中断11 | </w:t>
      </w:r>
    </w:p>
    <w:p w14:paraId="1AF45B3F">
      <w:r>
        <w:t>| ENC_A | PA6 | 定时器3通道1 |</w:t>
      </w:r>
    </w:p>
    <w:p w14:paraId="24EB1967">
      <w:r>
        <w:t xml:space="preserve"> | ENC_B | PA7 | 定时器3通道2 |</w:t>
      </w:r>
    </w:p>
    <w:p w14:paraId="2143125B">
      <w:r>
        <w:t>注意事项： （1）PB6和PB7需要配置为复用开漏模式 （2）PB0和PB11配置为上拉输入模式 （3）PA6和PA7配置为上拉输入模式 （4）确保所有GND连接可靠</w:t>
      </w:r>
    </w:p>
    <w:p w14:paraId="0F2715C2">
      <w:pPr>
        <w:pStyle w:val="4"/>
      </w:pPr>
      <w:r>
        <w:t>8.3 代码移植步骤</w:t>
      </w:r>
    </w:p>
    <w:p w14:paraId="72AAB08F">
      <w:r>
        <w:t>将本项目代码移植到新工程的步骤：</w:t>
      </w:r>
    </w:p>
    <w:p w14:paraId="3A21F382">
      <w:r>
        <w:t>1. 复制源文件：    将所有.c文件复制到工程的User目录</w:t>
      </w:r>
    </w:p>
    <w:p w14:paraId="75BA8BFE">
      <w:r>
        <w:t>2. 添加头文件：    创建对应的.h文件（如果缺少）</w:t>
      </w:r>
    </w:p>
    <w:p w14:paraId="199419B2">
      <w:r>
        <w:t>3. 修改main.c：    - 保留原有的系统初始化代码    - 添加本项目的初始化调用</w:t>
      </w:r>
    </w:p>
    <w:p w14:paraId="7B5401CC">
      <w:r>
        <w:t>4. 配置中断向量表：    确保stm32f10x_it.c中的中断处理函数正确</w:t>
      </w:r>
    </w:p>
    <w:p w14:paraId="1BFD8413">
      <w:r>
        <w:t>5. 调整堆栈大小：    在startup文件中调整堆栈大小：    - Stack_Size: 0x00000800（2KB）    - Heap_Size: 0x00000400（1KB）</w:t>
      </w:r>
    </w:p>
    <w:p w14:paraId="707AAE34">
      <w:r>
        <w:t>6. 编译调试：    - 编译工程，解决编译错误    - 下载到开发板测试    - 使用调试器单步调试</w:t>
      </w:r>
    </w:p>
    <w:p w14:paraId="3FF75F70">
      <w:r>
        <w:t>常见问题解决：</w:t>
      </w:r>
    </w:p>
    <w:p w14:paraId="32A2195C">
      <w:r>
        <w:t>问题1：编译报错"undefined reference to malloc" 解决：在Options → Target → 勾选Use MicroLIB</w:t>
      </w:r>
    </w:p>
    <w:p w14:paraId="25388848">
      <w:r>
        <w:t>问题2：OLED不显示 解决： - 检查I2C地址（SSD1306为0x78，SH1106为0x7A） - 检查硬件连接 - 使用示波器检查I2C波形</w:t>
      </w:r>
    </w:p>
    <w:p w14:paraId="04F7AB33">
      <w:r>
        <w:t>问题3：编码器无响应 解决： - 检查定时器配置 - 确认编码器A、B相接线正确 - 检查中断是否使能</w:t>
      </w:r>
    </w:p>
    <w:p w14:paraId="11BC52D0">
      <w:r>
        <w:t>问题4：按键抖动 解决： - 调整SysTick定时器周期 - 修改消抖阈值（PressDuration &lt; 3）</w:t>
      </w:r>
    </w:p>
    <w:p w14:paraId="7A18C1A5">
      <w:r>
        <w:t>优化建议：</w:t>
      </w:r>
    </w:p>
    <w:p w14:paraId="63A828B8">
      <w:r>
        <w:t>1. 内存优化：    - 减少动画帧数    - 使用更小的图标    - 优化数据结构</w:t>
      </w:r>
    </w:p>
    <w:p w14:paraId="366C9FE6">
      <w:r>
        <w:t>2. 功耗优化：    - 降低系统时钟频率    - 使用STOP模式    - 关闭未使用的外设</w:t>
      </w:r>
    </w:p>
    <w:p w14:paraId="18C80407">
      <w:r>
        <w:t>3. 功能扩展：    - 添加更多游戏    - 实现蓝牙通信    - 添加传感器支持</w:t>
      </w:r>
    </w:p>
    <w:p w14:paraId="57E893CA">
      <w:pPr>
        <w:pStyle w:val="3"/>
      </w:pPr>
      <w:r>
        <w:t>第九章 高级主题深入</w:t>
      </w:r>
    </w:p>
    <w:p w14:paraId="7700BFA1">
      <w:pPr>
        <w:pStyle w:val="4"/>
      </w:pPr>
      <w:r>
        <w:t>9.1 内存管理策略</w:t>
      </w:r>
    </w:p>
    <w:p w14:paraId="4E6CE02C">
      <w:r>
        <w:t>在资源受限的嵌入式系统中，内存管理是至关重要的。本项目采用了多种内存管理策略来优化RAM使用。</w:t>
      </w:r>
    </w:p>
    <w:p w14:paraId="4A3B0A98">
      <w:r>
        <w:t>静态内存 vs 动态内存：</w:t>
      </w:r>
    </w:p>
    <w:p w14:paraId="559F955C">
      <w:r>
        <w:t>静态内存分配： - 在编译时确定大小 - 位于.data或.bss段 - 生命周期与程序相同 - 优点：确定性、无碎片、速度快 - 缺点：灵活性差、可能浪费空间</w:t>
      </w:r>
    </w:p>
    <w:p w14:paraId="09C6720D">
      <w:r>
        <w:t>动态内存分配： - 在运行时申请和释放 - 位于堆（Heap） - 生命周期由程序员控制 - 优点：灵活、按需分配 - 缺点：可能产生碎片、需要额外开销</w:t>
      </w:r>
    </w:p>
    <w:p w14:paraId="7232B145">
      <w:r>
        <w:t>本项目的内存使用策略：</w:t>
      </w:r>
    </w:p>
    <w:p w14:paraId="67F42565">
      <w:r>
        <w:t>1. 全局变量（静态分配）：    - OLED显存缓冲区：2KB    - 菜单控制器：约200字节    - 定时器结构：约50字节    - 事件处理器数组：约200字节</w:t>
      </w:r>
    </w:p>
    <w:p w14:paraId="5EE89BD7">
      <w:r>
        <w:t>2. 堆内存（动态分配）：    - 链表节点：每个约20字节    - 队列节点：每个约20字节    - 应用状态数据：各应用不同</w:t>
      </w:r>
    </w:p>
    <w:p w14:paraId="034CEA0F">
      <w:r>
        <w:t>内存优化技巧：</w:t>
      </w:r>
    </w:p>
    <w:p w14:paraId="2A7AD371">
      <w:r>
        <w:t>1. 使用位域压缩结构体：</w:t>
      </w:r>
    </w:p>
    <w:p w14:paraId="7AA74680">
      <w:pPr>
        <w:pStyle w:val="164"/>
        <w:shd w:val="clear" w:fill="F5F5F5"/>
      </w:pPr>
      <w:r>
        <w:t>typedef struct {</w:t>
      </w:r>
    </w:p>
    <w:p w14:paraId="0D0B7D97">
      <w:pPr>
        <w:pStyle w:val="164"/>
        <w:shd w:val="clear" w:fill="F5F5F5"/>
      </w:pPr>
      <w:r>
        <w:t>uint8_t enableAnimation : 1;</w:t>
      </w:r>
    </w:p>
    <w:p w14:paraId="0BBA4F46">
      <w:pPr>
        <w:pStyle w:val="164"/>
        <w:shd w:val="clear" w:fill="F5F5F5"/>
      </w:pPr>
      <w:r>
        <w:t xml:space="preserve">   // 1 bit</w:t>
      </w:r>
    </w:p>
    <w:p w14:paraId="15943CF1">
      <w:pPr>
        <w:pStyle w:val="164"/>
        <w:shd w:val="clear" w:fill="F5F5F5"/>
      </w:pPr>
      <w:r>
        <w:t>uint8_t AnimationFrame : 7;</w:t>
      </w:r>
    </w:p>
    <w:p w14:paraId="25339517">
      <w:pPr>
        <w:pStyle w:val="164"/>
        <w:shd w:val="clear" w:fill="F5F5F5"/>
      </w:pPr>
      <w:r>
        <w:t>// 7 bits</w:t>
      </w:r>
    </w:p>
    <w:p w14:paraId="7229DC36">
      <w:pPr>
        <w:pStyle w:val="164"/>
        <w:shd w:val="clear" w:fill="F5F5F5"/>
      </w:pPr>
      <w:r>
        <w:t>uint8_t SystemClock;</w:t>
      </w:r>
    </w:p>
    <w:p w14:paraId="3EE101FE">
      <w:pPr>
        <w:pStyle w:val="164"/>
        <w:shd w:val="clear" w:fill="F5F5F5"/>
      </w:pPr>
      <w:r>
        <w:t xml:space="preserve">// 8 bits </w:t>
      </w:r>
    </w:p>
    <w:p w14:paraId="3EEE27EF">
      <w:pPr>
        <w:pStyle w:val="164"/>
        <w:shd w:val="clear" w:fill="F5F5F5"/>
      </w:pPr>
      <w:r>
        <w:t>} MenuOptions;</w:t>
      </w:r>
    </w:p>
    <w:p w14:paraId="159BD216">
      <w:pPr>
        <w:pStyle w:val="164"/>
        <w:shd w:val="clear" w:fill="F5F5F5"/>
      </w:pPr>
      <w:r>
        <w:t xml:space="preserve">  // 总共2字节</w:t>
      </w:r>
    </w:p>
    <w:p w14:paraId="407E6F53">
      <w:r>
        <w:t>2. 使用联合体共享内存：</w:t>
      </w:r>
    </w:p>
    <w:p w14:paraId="1817E956">
      <w:pPr>
        <w:pStyle w:val="164"/>
        <w:shd w:val="clear" w:fill="F5F5F5"/>
      </w:pPr>
      <w:r>
        <w:t>typedef union {</w:t>
      </w:r>
    </w:p>
    <w:p w14:paraId="0552F8FE">
      <w:pPr>
        <w:pStyle w:val="164"/>
        <w:shd w:val="clear" w:fill="F5F5F5"/>
      </w:pPr>
      <w:r>
        <w:t>uint8_t bytes[1024];</w:t>
      </w:r>
    </w:p>
    <w:p w14:paraId="4F3C5256">
      <w:pPr>
        <w:pStyle w:val="164"/>
        <w:shd w:val="clear" w:fill="F5F5F5"/>
      </w:pPr>
      <w:r>
        <w:t>uint32_t words[256];</w:t>
      </w:r>
    </w:p>
    <w:p w14:paraId="62E21D4D">
      <w:pPr>
        <w:pStyle w:val="164"/>
        <w:shd w:val="clear" w:fill="F5F5F5"/>
      </w:pPr>
      <w:r>
        <w:t>} Buffer;</w:t>
      </w:r>
    </w:p>
    <w:p w14:paraId="7DFF2914">
      <w:pPr>
        <w:pStyle w:val="164"/>
        <w:shd w:val="clear" w:fill="F5F5F5"/>
      </w:pPr>
      <w:r>
        <w:t xml:space="preserve">  // 1024字节</w:t>
      </w:r>
    </w:p>
    <w:p w14:paraId="4FE18961">
      <w:r>
        <w:t>3. 延迟分配策略：    - 菜单节点在需要时才分配    - 应用数据在启动时分配    - 退出时立即释放</w:t>
      </w:r>
    </w:p>
    <w:p w14:paraId="600498E1">
      <w:r>
        <w:t>4. 内存池技术：    - 预分配固定大小的内存块    - 使用时从池中获取    - 释放时归还到池中    - 避免频繁的malloc/free</w:t>
      </w:r>
    </w:p>
    <w:p w14:paraId="795D4AFD">
      <w:r>
        <w:t>堆大小配置：</w:t>
      </w:r>
    </w:p>
    <w:p w14:paraId="2DD694C4">
      <w:r>
        <w:t>在startup_stm32f10x_md.s中配置：</w:t>
      </w:r>
    </w:p>
    <w:p w14:paraId="3FBE8090">
      <w:r>
        <w:t>Heap_Size       EQU     0x00000400    ; 1KB堆空间</w:t>
      </w:r>
    </w:p>
    <w:p w14:paraId="02B098A8">
      <w:r>
        <w:t>如果内存不足，可以： 1. 减少OLED缓冲区数量（单缓冲） 2. 减少菜单节点数量 3. 使用更小的图标 4. 优化数据结构</w:t>
      </w:r>
    </w:p>
    <w:p w14:paraId="5856259B">
      <w:r>
        <w:t>内存泄漏检测：</w:t>
      </w:r>
    </w:p>
    <w:p w14:paraId="51CAE40D">
      <w:pPr>
        <w:pStyle w:val="164"/>
        <w:shd w:val="clear" w:fill="F5F5F5"/>
      </w:pPr>
      <w:r>
        <w:t>void check_memory_leak(void) {</w:t>
      </w:r>
    </w:p>
    <w:p w14:paraId="66A75B05">
      <w:pPr>
        <w:pStyle w:val="164"/>
        <w:shd w:val="clear" w:fill="F5F5F5"/>
      </w:pPr>
      <w:r>
        <w:t>extern char end asm("end");</w:t>
      </w:r>
    </w:p>
    <w:p w14:paraId="59F081C4">
      <w:pPr>
        <w:pStyle w:val="164"/>
        <w:shd w:val="clear" w:fill="F5F5F5"/>
      </w:pPr>
      <w:r>
        <w:t xml:space="preserve">  // 堆起始地址</w:t>
      </w:r>
    </w:p>
    <w:p w14:paraId="67B64CD5">
      <w:pPr>
        <w:pStyle w:val="164"/>
        <w:shd w:val="clear" w:fill="F5F5F5"/>
      </w:pPr>
      <w:r>
        <w:t>extern char _Min_Heap_Size asm("_Min_Heap_Size");</w:t>
      </w:r>
    </w:p>
    <w:p w14:paraId="383AFACD">
      <w:r>
        <w:t>register char * stack_ptr asm("sp");</w:t>
      </w:r>
    </w:p>
    <w:p w14:paraId="41C9BB85">
      <w:pPr>
        <w:pStyle w:val="164"/>
        <w:shd w:val="clear" w:fill="F5F5F5"/>
      </w:pPr>
      <w:r>
        <w:t>// 计算已用堆大小</w:t>
      </w:r>
    </w:p>
    <w:p w14:paraId="6498B190">
      <w:pPr>
        <w:pStyle w:val="164"/>
        <w:shd w:val="clear" w:fill="F5F5F5"/>
      </w:pPr>
      <w:r>
        <w:t>uint32_t used_heap = (uint32_t)stack_ptr - (uint32_t)&amp;end;</w:t>
      </w:r>
    </w:p>
    <w:p w14:paraId="2F3E2D6F">
      <w:pPr>
        <w:pStyle w:val="164"/>
        <w:shd w:val="clear" w:fill="F5F5F5"/>
      </w:pPr>
      <w:r>
        <w:t>// 输出调试信息</w:t>
      </w:r>
    </w:p>
    <w:p w14:paraId="3D82711D">
      <w:pPr>
        <w:pStyle w:val="164"/>
        <w:shd w:val="clear" w:fill="F5F5F5"/>
      </w:pPr>
      <w:r>
        <w:t>printf("Used heap: %d bytes\n", used_heap);</w:t>
      </w:r>
    </w:p>
    <w:p w14:paraId="5EDB6FFF">
      <w:pPr>
        <w:pStyle w:val="164"/>
        <w:shd w:val="clear" w:fill="F5F5F5"/>
      </w:pPr>
      <w:r>
        <w:t>}</w:t>
      </w:r>
    </w:p>
    <w:p w14:paraId="1EDD0050">
      <w:pPr>
        <w:pStyle w:val="4"/>
      </w:pPr>
      <w:r>
        <w:t>9.2 中断优先级管理</w:t>
      </w:r>
    </w:p>
    <w:p w14:paraId="4051CB90">
      <w:r>
        <w:t>STM32的中断系统支持16个可编程优先级（4位优先级寄存器）。合理配置中断优先级对于系统稳定性至关重要。</w:t>
      </w:r>
    </w:p>
    <w:p w14:paraId="2AA5E8B6">
      <w:r>
        <w:t>NVIC优先级分组：</w:t>
      </w:r>
    </w:p>
    <w:p w14:paraId="29D077C8">
      <w:r>
        <w:t>STM32支持5种优先级分组： - Group 0: 0位抢占优先级，4位响应优先级 - Group 1: 1位抢占优先级，3位响应优先级 - Group 2: 2位抢占优先级，2位响应优先级 - Group 3: 3位抢占优先级，1位响应优先级 - Group 4: 4位抢占优先级，0位响应优先级</w:t>
      </w:r>
    </w:p>
    <w:p w14:paraId="635FD9DB">
      <w:r>
        <w:t>本项目使用Group 2（2位抢占，2位响应）：</w:t>
      </w:r>
    </w:p>
    <w:p w14:paraId="250297A4">
      <w:r>
        <w:t>NVIC_PriorityGroupConfig(NVIC_PriorityGroup_2);</w:t>
      </w:r>
    </w:p>
    <w:p w14:paraId="642F6FA1">
      <w:r>
        <w:t>这意味着： - 抢占优先级范围：0-3（4级） - 响应优先级范围：0-3（4级） - 总共16种优先级组合</w:t>
      </w:r>
    </w:p>
    <w:p w14:paraId="24FF03B4">
      <w:r>
        <w:t>中断优先级配置：</w:t>
      </w:r>
    </w:p>
    <w:p w14:paraId="07D201D2">
      <w:r>
        <w:t>| 中断源 | 抢占优先级 | 响应优先级 | 说明 |</w:t>
      </w:r>
    </w:p>
    <w:p w14:paraId="161235B3">
      <w:r>
        <w:t xml:space="preserve"> |--------|-----------|-----------|------| </w:t>
      </w:r>
    </w:p>
    <w:p w14:paraId="095758A4">
      <w:r>
        <w:t xml:space="preserve">| EXTI0 | 1 | 1 | 按键OK，高优先级 | </w:t>
      </w:r>
    </w:p>
    <w:p w14:paraId="0EC023AD">
      <w:r>
        <w:t>| EXTI15_10 | 1 | 1 | 按键BACK，高优先级 |</w:t>
      </w:r>
    </w:p>
    <w:p w14:paraId="18065F96">
      <w:r>
        <w:t xml:space="preserve"> | TIM3 | 2 | 2 | 编码器，中等优先级 | </w:t>
      </w:r>
    </w:p>
    <w:p w14:paraId="609357A3">
      <w:r>
        <w:t xml:space="preserve">| TIM2 | 2 | 2 | 定时任务，中等优先级 | </w:t>
      </w:r>
    </w:p>
    <w:p w14:paraId="2E17D138">
      <w:r>
        <w:t xml:space="preserve">| DMA1_Channel6 | 2 | 2 | OLED DMA，中等优先级 | </w:t>
      </w:r>
    </w:p>
    <w:p w14:paraId="199DC4FF">
      <w:r>
        <w:t>| SysTick | 0 | 0 | 系统滴答，最高优先级 |</w:t>
      </w:r>
    </w:p>
    <w:p w14:paraId="41AB1EF7">
      <w:r>
        <w:t>优先级设计原则：</w:t>
      </w:r>
    </w:p>
    <w:p w14:paraId="39A7DDAD">
      <w:r>
        <w:t>1. 关键中断使用高抢占优先级：    - SysTick：系统心跳，必须最高    - 按键中断：需要快速响应</w:t>
      </w:r>
    </w:p>
    <w:p w14:paraId="04722FB7">
      <w:r>
        <w:t>2. 长时间处理的中断使用低优先级：    - DMA传输完成：可以延迟处理    - 定时器中断：可以被打断</w:t>
      </w:r>
    </w:p>
    <w:p w14:paraId="67FB8E29">
      <w:r>
        <w:t>3. 避免优先级反转：    - 低优先级任务持有资源时，高优先级任务等待    - 使用优先级继承或 ceiling 协议</w:t>
      </w:r>
    </w:p>
    <w:p w14:paraId="09712896">
      <w:r>
        <w:t>中断嵌套示例：</w:t>
      </w:r>
    </w:p>
    <w:p w14:paraId="6CFD03E9">
      <w:r>
        <w:t>假设当前正在执行TIM2中断（优先级2）： 1. EXTI0中断发生（优先级1） 2. 由于EXTI0抢占优先级更高，TIM2被挂起 3. EXTI0执行完毕 4. TIM2继续执行</w:t>
      </w:r>
    </w:p>
    <w:p w14:paraId="221FC86B">
      <w:r>
        <w:t>中断延迟分析：</w:t>
      </w:r>
    </w:p>
    <w:p w14:paraId="55315273">
      <w:r>
        <w:t>中断延迟 = 12个时钟周期（固定）+ 等待时间</w:t>
      </w:r>
    </w:p>
    <w:p w14:paraId="66895861">
      <w:r>
        <w:t>等待时间取决于： - 当前正在执行的指令 - 是否有更高优先级的中断正在执行 - 是否有关中断的临界区</w:t>
      </w:r>
    </w:p>
    <w:p w14:paraId="63FC62E9">
      <w:r>
        <w:t>优化中断响应：</w:t>
      </w:r>
    </w:p>
    <w:p w14:paraId="379D09F5">
      <w:r>
        <w:t>1. 缩短临界区：    - 只在必要时关中断    - 尽快开中断</w:t>
      </w:r>
    </w:p>
    <w:p w14:paraId="0CC69F61">
      <w:r>
        <w:t>2. 使用尾链技术：    - 连续的中断请求可以合并处理    - 减少上下文切换开销</w:t>
      </w:r>
    </w:p>
    <w:p w14:paraId="67DF14F1">
      <w:r>
        <w:t>3. 优化中断处理函数：    - 只做必要的工作    - 复杂逻辑放到主循环</w:t>
      </w:r>
    </w:p>
    <w:p w14:paraId="25FDC881">
      <w:pPr>
        <w:pStyle w:val="4"/>
      </w:pPr>
      <w:r>
        <w:t>9.3 低功耗设计</w:t>
      </w:r>
    </w:p>
    <w:p w14:paraId="0374B5E2">
      <w:r>
        <w:t>对于电池供电的设备，低功耗设计至关重要。STM32F103支持多种低功耗模式。</w:t>
      </w:r>
    </w:p>
    <w:p w14:paraId="40DE22B9">
      <w:r>
        <w:t>STM32低功耗模式：</w:t>
      </w:r>
    </w:p>
    <w:p w14:paraId="20251135">
      <w:r>
        <w:t>1. 睡眠模式（Sleep Mode）：    - CPU停止，外设继续运行    - 唤醒时间：6个时钟周期    - 电流消耗：约1mA（72MHz）</w:t>
      </w:r>
    </w:p>
    <w:p w14:paraId="2A30F151">
      <w:r>
        <w:t>2. 停止模式（Stop Mode）：    - CPU和所有时钟停止    - 保留RAM和寄存器内容    - 唤醒时间：约10μs    - 电流消耗：约20μA</w:t>
      </w:r>
    </w:p>
    <w:p w14:paraId="3816E322">
      <w:r>
        <w:t>3. 待机模式（Standby Mode）：    - 1.8V区域断电    - 只有备份域和待机电路工作    - 唤醒时间：约50μs    - 电流消耗：约2μA</w:t>
      </w:r>
    </w:p>
    <w:p w14:paraId="0D27AA6E">
      <w:r>
        <w:t>本项目使用的低功耗策略：</w:t>
      </w:r>
    </w:p>
    <w:p w14:paraId="0269CBDA">
      <w:r>
        <w:t>1. 空闲时进入睡眠模式：</w:t>
      </w:r>
    </w:p>
    <w:p w14:paraId="5111695B">
      <w:pPr>
        <w:pStyle w:val="164"/>
        <w:shd w:val="clear" w:fill="F5F5F5"/>
      </w:pPr>
      <w:r>
        <w:t>void enter_sleep_mode(void) {</w:t>
      </w:r>
    </w:p>
    <w:p w14:paraId="61011678">
      <w:pPr>
        <w:pStyle w:val="164"/>
        <w:shd w:val="clear" w:fill="F5F5F5"/>
      </w:pPr>
      <w:r>
        <w:t>// 配置唤醒源（按键中断）</w:t>
      </w:r>
    </w:p>
    <w:p w14:paraId="0114BEB2">
      <w:pPr>
        <w:pStyle w:val="164"/>
        <w:shd w:val="clear" w:fill="F5F5F5"/>
      </w:pPr>
      <w:r>
        <w:t>// ...</w:t>
      </w:r>
    </w:p>
    <w:p w14:paraId="5CFD5177">
      <w:pPr>
        <w:pStyle w:val="164"/>
        <w:shd w:val="clear" w:fill="F5F5F5"/>
      </w:pPr>
      <w:r>
        <w:t>// 进入睡眠模式</w:t>
      </w:r>
    </w:p>
    <w:p w14:paraId="5E45D8AA">
      <w:pPr>
        <w:pStyle w:val="164"/>
        <w:shd w:val="clear" w:fill="F5F5F5"/>
      </w:pPr>
      <w:r>
        <w:t>__WFI();</w:t>
      </w:r>
    </w:p>
    <w:p w14:paraId="2A18AC38">
      <w:pPr>
        <w:pStyle w:val="164"/>
        <w:shd w:val="clear" w:fill="F5F5F5"/>
      </w:pPr>
      <w:r>
        <w:t xml:space="preserve">  // Wait For Interrupt</w:t>
      </w:r>
    </w:p>
    <w:p w14:paraId="1C4DB7D4">
      <w:pPr>
        <w:pStyle w:val="164"/>
        <w:shd w:val="clear" w:fill="F5F5F5"/>
      </w:pPr>
      <w:r>
        <w:t>}</w:t>
      </w:r>
    </w:p>
    <w:p w14:paraId="6DD97E59">
      <w:r>
        <w:t>2. 长时间不操作时进入停止模式：</w:t>
      </w:r>
    </w:p>
    <w:p w14:paraId="3E04A2E2">
      <w:pPr>
        <w:pStyle w:val="164"/>
        <w:shd w:val="clear" w:fill="F5F5F5"/>
      </w:pPr>
      <w:r>
        <w:t>void enter_stop_mode(void) {</w:t>
      </w:r>
    </w:p>
    <w:p w14:paraId="6F59F68B">
      <w:pPr>
        <w:pStyle w:val="164"/>
        <w:shd w:val="clear" w:fill="F5F5F5"/>
      </w:pPr>
      <w:r>
        <w:t>// 关闭不必要的外设</w:t>
      </w:r>
    </w:p>
    <w:p w14:paraId="3DB3E995">
      <w:pPr>
        <w:pStyle w:val="164"/>
        <w:shd w:val="clear" w:fill="F5F5F5"/>
      </w:pPr>
      <w:r>
        <w:t>RCC_APB1PeriphClockCmd(RCC_APB1Periph_TIM2, DISABLE);</w:t>
      </w:r>
    </w:p>
    <w:p w14:paraId="0369DC4C">
      <w:pPr>
        <w:pStyle w:val="164"/>
        <w:shd w:val="clear" w:fill="F5F5F5"/>
      </w:pPr>
      <w:r>
        <w:t>RCC_APB1PeriphClockCmd(RCC_APB1Periph_TIM3, DISABLE);</w:t>
      </w:r>
    </w:p>
    <w:p w14:paraId="00482D92">
      <w:pPr>
        <w:pStyle w:val="164"/>
        <w:shd w:val="clear" w:fill="F5F5F5"/>
      </w:pPr>
      <w:r>
        <w:t>// 配置唤醒源</w:t>
      </w:r>
    </w:p>
    <w:p w14:paraId="7E097B9B">
      <w:pPr>
        <w:pStyle w:val="164"/>
        <w:shd w:val="clear" w:fill="F5F5F5"/>
      </w:pPr>
      <w:r>
        <w:t>// ...</w:t>
      </w:r>
    </w:p>
    <w:p w14:paraId="0B0EF60C">
      <w:pPr>
        <w:pStyle w:val="164"/>
        <w:shd w:val="clear" w:fill="F5F5F5"/>
      </w:pPr>
      <w:r>
        <w:t>// 进入停止模式</w:t>
      </w:r>
    </w:p>
    <w:p w14:paraId="299F98DF">
      <w:pPr>
        <w:pStyle w:val="164"/>
        <w:shd w:val="clear" w:fill="F5F5F5"/>
      </w:pPr>
      <w:r>
        <w:t>PWR_EnterSTOPMode(PWR_Regulator_LowPower, PWR_STOPEntry_WFI);</w:t>
      </w:r>
    </w:p>
    <w:p w14:paraId="2FF0834D">
      <w:pPr>
        <w:pStyle w:val="164"/>
        <w:shd w:val="clear" w:fill="F5F5F5"/>
      </w:pPr>
      <w:r>
        <w:t>// 唤醒后重新配置系统时钟</w:t>
      </w:r>
    </w:p>
    <w:p w14:paraId="1DB05676">
      <w:pPr>
        <w:pStyle w:val="164"/>
        <w:shd w:val="clear" w:fill="F5F5F5"/>
      </w:pPr>
      <w:r>
        <w:t>SystemInit();</w:t>
      </w:r>
    </w:p>
    <w:p w14:paraId="3FAE199C">
      <w:pPr>
        <w:pStyle w:val="164"/>
        <w:shd w:val="clear" w:fill="F5F5F5"/>
      </w:pPr>
      <w:r>
        <w:t>}</w:t>
      </w:r>
    </w:p>
    <w:p w14:paraId="79FEF8D9">
      <w:r>
        <w:t>3. 动态调整系统时钟：</w:t>
      </w:r>
    </w:p>
    <w:p w14:paraId="4EA6F044">
      <w:pPr>
        <w:pStyle w:val="164"/>
        <w:shd w:val="clear" w:fill="F5F5F5"/>
      </w:pPr>
      <w:r>
        <w:t>void set_system_clock(uint8_t freq_mhz) {</w:t>
      </w:r>
    </w:p>
    <w:p w14:paraId="46D8C8E2">
      <w:pPr>
        <w:pStyle w:val="164"/>
        <w:shd w:val="clear" w:fill="F5F5F5"/>
      </w:pPr>
      <w:r>
        <w:t>// 关闭当前时钟</w:t>
      </w:r>
    </w:p>
    <w:p w14:paraId="30A667CB">
      <w:pPr>
        <w:pStyle w:val="164"/>
        <w:shd w:val="clear" w:fill="F5F5F5"/>
      </w:pPr>
      <w:r>
        <w:t>RCC_DeInit();</w:t>
      </w:r>
    </w:p>
    <w:p w14:paraId="36F22F5F">
      <w:pPr>
        <w:pStyle w:val="164"/>
        <w:shd w:val="clear" w:fill="F5F5F5"/>
      </w:pPr>
      <w:r>
        <w:t>// 根据频率选择时钟源</w:t>
      </w:r>
    </w:p>
    <w:p w14:paraId="5F430785">
      <w:pPr>
        <w:pStyle w:val="164"/>
        <w:shd w:val="clear" w:fill="F5F5F5"/>
      </w:pPr>
      <w:r>
        <w:t>if (freq_mhz &lt;= 8) {</w:t>
      </w:r>
    </w:p>
    <w:p w14:paraId="3F9B584C">
      <w:pPr>
        <w:pStyle w:val="164"/>
        <w:shd w:val="clear" w:fill="F5F5F5"/>
      </w:pPr>
      <w:r>
        <w:t>// 使用HSI（8MHz内部RC）</w:t>
      </w:r>
    </w:p>
    <w:p w14:paraId="58AF2458">
      <w:pPr>
        <w:pStyle w:val="164"/>
        <w:shd w:val="clear" w:fill="F5F5F5"/>
      </w:pPr>
      <w:r>
        <w:t>RCC_HSICmd(ENABLE);</w:t>
      </w:r>
    </w:p>
    <w:p w14:paraId="18A64D7D">
      <w:pPr>
        <w:pStyle w:val="164"/>
        <w:shd w:val="clear" w:fill="F5F5F5"/>
      </w:pPr>
      <w:r>
        <w:t>while (RCC_GetFlagStatus(RCC_FLAG_HSIRDY) == RESET);</w:t>
      </w:r>
    </w:p>
    <w:p w14:paraId="0FE8FCE6">
      <w:pPr>
        <w:pStyle w:val="164"/>
        <w:shd w:val="clear" w:fill="F5F5F5"/>
      </w:pPr>
      <w:r>
        <w:t>RCC_SYSCLKConfig(RCC_SYSCLKSource_HSI);</w:t>
      </w:r>
    </w:p>
    <w:p w14:paraId="765C7B8D">
      <w:pPr>
        <w:pStyle w:val="164"/>
        <w:shd w:val="clear" w:fill="F5F5F5"/>
      </w:pPr>
      <w:r>
        <w:t>} else {</w:t>
      </w:r>
    </w:p>
    <w:p w14:paraId="3D8071A5">
      <w:pPr>
        <w:pStyle w:val="164"/>
        <w:shd w:val="clear" w:fill="F5F5F5"/>
      </w:pPr>
      <w:r>
        <w:t>// 使用HSE + PLL</w:t>
      </w:r>
    </w:p>
    <w:p w14:paraId="51229F0D">
      <w:pPr>
        <w:pStyle w:val="164"/>
        <w:shd w:val="clear" w:fill="F5F5F5"/>
      </w:pPr>
      <w:r>
        <w:t>// ...</w:t>
      </w:r>
    </w:p>
    <w:p w14:paraId="094E0BCC">
      <w:pPr>
        <w:pStyle w:val="164"/>
        <w:shd w:val="clear" w:fill="F5F5F5"/>
      </w:pPr>
      <w:r>
        <w:t>}</w:t>
      </w:r>
    </w:p>
    <w:p w14:paraId="56A32A8D">
      <w:pPr>
        <w:pStyle w:val="164"/>
        <w:shd w:val="clear" w:fill="F5F5F5"/>
      </w:pPr>
      <w:r>
        <w:t>}</w:t>
      </w:r>
    </w:p>
    <w:p w14:paraId="1BBC41A1">
      <w:r>
        <w:t>功耗优化技巧：</w:t>
      </w:r>
    </w:p>
    <w:p w14:paraId="2AC5836F">
      <w:r>
        <w:t>1. 关闭未使用的外设时钟：    RCC_APB1PeriphClockCmd(RCC_APB1Periph_USART2, DISABLE);    RCC_APB2PeriphClockCmd(RCC_APB2Periph_SPI1, DISABLE);</w:t>
      </w:r>
    </w:p>
    <w:p w14:paraId="4CB5E8C7">
      <w:r>
        <w:t>2. 使用GPIO模拟功能：    - 未使用的引脚配置为模拟输入    - 减少漏电流</w:t>
      </w:r>
    </w:p>
    <w:p w14:paraId="54118F31">
      <w:r>
        <w:t>3. 降低外设时钟频率：    - I2C时钟可以降低到100kHz    - 定时器预分频增加</w:t>
      </w:r>
    </w:p>
    <w:p w14:paraId="1C81332D">
      <w:r>
        <w:t>4. 使用DMA代替CPU轮询：    - CPU可以进入睡眠模式    - DMA完成后再唤醒CPU</w:t>
      </w:r>
    </w:p>
    <w:p w14:paraId="24DE29ED">
      <w:r>
        <w:t>功耗测量方法：</w:t>
      </w:r>
    </w:p>
    <w:p w14:paraId="275FE317">
      <w:r>
        <w:t>1. 使用万用表测量电流：    - 串联在电源回路中    - 注意选择合适量程</w:t>
      </w:r>
    </w:p>
    <w:p w14:paraId="0473FA43">
      <w:r>
        <w:t>2. 使用示波器测量：    - 串联小电阻（如0.1Ω）    - 测量电阻两端电压    - 计算电流：I = V/R</w:t>
      </w:r>
    </w:p>
    <w:p w14:paraId="64AD3700">
      <w:r>
        <w:t>3. 使用专用功耗分析仪：    - 如Keysight N6705B    - 可以精确测量nA级电流</w:t>
      </w:r>
    </w:p>
    <w:p w14:paraId="7007EA55">
      <w:pPr>
        <w:pStyle w:val="4"/>
      </w:pPr>
      <w:r>
        <w:t>9.4 调试技巧</w:t>
      </w:r>
    </w:p>
    <w:p w14:paraId="504645F6">
      <w:r>
        <w:t>调试是嵌入式开发的重要环节。掌握有效的调试技巧可以大大提高开发效率。</w:t>
      </w:r>
    </w:p>
    <w:p w14:paraId="16629226">
      <w:r>
        <w:t>硬件调试方法：</w:t>
      </w:r>
    </w:p>
    <w:p w14:paraId="520E5D2B">
      <w:r>
        <w:t>1. LED指示灯：    - 最简单的调试手段    - 可以指示程序执行状态    - 可以测量代码执行时间</w:t>
      </w:r>
    </w:p>
    <w:p w14:paraId="41EC6625">
      <w:pPr>
        <w:pStyle w:val="164"/>
        <w:shd w:val="clear" w:fill="F5F5F5"/>
      </w:pPr>
      <w:r>
        <w:t>void led_blink(uint8_t times, uint16_t delay_ms) {</w:t>
      </w:r>
    </w:p>
    <w:p w14:paraId="4AF64AE0">
      <w:pPr>
        <w:pStyle w:val="164"/>
        <w:shd w:val="clear" w:fill="F5F5F5"/>
      </w:pPr>
      <w:r>
        <w:t>for (uint8_t i = 0;</w:t>
      </w:r>
    </w:p>
    <w:p w14:paraId="7801D9E9">
      <w:pPr>
        <w:pStyle w:val="164"/>
        <w:shd w:val="clear" w:fill="F5F5F5"/>
      </w:pPr>
      <w:r>
        <w:t xml:space="preserve"> i &lt; times;</w:t>
      </w:r>
    </w:p>
    <w:p w14:paraId="1F954B0A">
      <w:pPr>
        <w:pStyle w:val="164"/>
        <w:shd w:val="clear" w:fill="F5F5F5"/>
      </w:pPr>
      <w:r>
        <w:t xml:space="preserve"> i++) {</w:t>
      </w:r>
    </w:p>
    <w:p w14:paraId="2829BD2C">
      <w:pPr>
        <w:pStyle w:val="164"/>
        <w:shd w:val="clear" w:fill="F5F5F5"/>
      </w:pPr>
      <w:r>
        <w:t>LED_On();</w:t>
      </w:r>
    </w:p>
    <w:p w14:paraId="4E1E402C">
      <w:pPr>
        <w:pStyle w:val="164"/>
        <w:shd w:val="clear" w:fill="F5F5F5"/>
      </w:pPr>
      <w:r>
        <w:t>delay_ms(delay_ms);</w:t>
      </w:r>
    </w:p>
    <w:p w14:paraId="2F0971B3">
      <w:pPr>
        <w:pStyle w:val="164"/>
        <w:shd w:val="clear" w:fill="F5F5F5"/>
      </w:pPr>
      <w:r>
        <w:t>LED_Off();</w:t>
      </w:r>
    </w:p>
    <w:p w14:paraId="18C61F7C">
      <w:pPr>
        <w:pStyle w:val="164"/>
        <w:shd w:val="clear" w:fill="F5F5F5"/>
      </w:pPr>
      <w:r>
        <w:t>delay_ms(delay_ms);</w:t>
      </w:r>
    </w:p>
    <w:p w14:paraId="0D0B799C">
      <w:pPr>
        <w:pStyle w:val="164"/>
        <w:shd w:val="clear" w:fill="F5F5F5"/>
      </w:pPr>
      <w:r>
        <w:t xml:space="preserve">} </w:t>
      </w:r>
    </w:p>
    <w:p w14:paraId="4061D7C3">
      <w:pPr>
        <w:pStyle w:val="164"/>
        <w:shd w:val="clear" w:fill="F5F5F5"/>
      </w:pPr>
      <w:r>
        <w:t>}</w:t>
      </w:r>
    </w:p>
    <w:p w14:paraId="1104C404">
      <w:r>
        <w:t>2. 串口打印：    - 使用printf输出调试信息    - 需要重定向到串口</w:t>
      </w:r>
    </w:p>
    <w:p w14:paraId="4603FC8B">
      <w:pPr>
        <w:pStyle w:val="164"/>
        <w:shd w:val="clear" w:fill="F5F5F5"/>
      </w:pPr>
      <w:r>
        <w:t>int fputc(int ch, FILE *f) {</w:t>
      </w:r>
    </w:p>
    <w:p w14:paraId="6FFC39F4">
      <w:pPr>
        <w:pStyle w:val="164"/>
        <w:shd w:val="clear" w:fill="F5F5F5"/>
      </w:pPr>
      <w:r>
        <w:t>USART_SendData(USART1, (uint8_t)ch);</w:t>
      </w:r>
    </w:p>
    <w:p w14:paraId="74BCF843">
      <w:pPr>
        <w:pStyle w:val="164"/>
        <w:shd w:val="clear" w:fill="F5F5F5"/>
      </w:pPr>
      <w:r>
        <w:t>while (USART_GetFlagStatus(USART1, USART_FLAG_TXE) == RESET);</w:t>
      </w:r>
    </w:p>
    <w:p w14:paraId="6E61F64A">
      <w:pPr>
        <w:pStyle w:val="164"/>
        <w:shd w:val="clear" w:fill="F5F5F5"/>
      </w:pPr>
      <w:r>
        <w:t>return ch;</w:t>
      </w:r>
    </w:p>
    <w:p w14:paraId="198CC4C5">
      <w:pPr>
        <w:pStyle w:val="164"/>
        <w:shd w:val="clear" w:fill="F5F5F5"/>
      </w:pPr>
      <w:r>
        <w:t>}</w:t>
      </w:r>
    </w:p>
    <w:p w14:paraId="15CB6253">
      <w:r>
        <w:t>3. 逻辑分析仪：    - 分析时序问题    - 捕获数字信号    - 如Saleae Logic</w:t>
      </w:r>
    </w:p>
    <w:p w14:paraId="0C97076E">
      <w:r>
        <w:t>软件调试方法：</w:t>
      </w:r>
    </w:p>
    <w:p w14:paraId="48D84A88">
      <w:r>
        <w:t>1. 断点调试：    - 使用Keil的调试功能    - 单步执行、查看变量    - 设置条件断点</w:t>
      </w:r>
    </w:p>
    <w:p w14:paraId="5669664F">
      <w:r>
        <w:t>2. 断言（Assert）：    #define ASSERT(expr)        if (!(expr)) {            printf("Assert failed: %s, file: %s, line: %d\n",                   #expr, __FILE__, __LINE__);            while (1);        }</w:t>
      </w:r>
    </w:p>
    <w:p w14:paraId="6EE7399D">
      <w:r>
        <w:t>3. 日志系统：    typedef enum {        LOG_LEVEL_DEBUG,        LOG_LEVEL_INFO,        LOG_LEVEL_WARN,        LOG_LEVEL_ERROR    } LogLevel;</w:t>
      </w:r>
    </w:p>
    <w:p w14:paraId="3C0C04B4">
      <w:pPr>
        <w:pStyle w:val="164"/>
        <w:shd w:val="clear" w:fill="F5F5F5"/>
      </w:pPr>
      <w:r>
        <w:t>void log_message(LogLevel level, const char *fmt, ...)</w:t>
      </w:r>
    </w:p>
    <w:p w14:paraId="46CA26C9">
      <w:pPr>
        <w:pStyle w:val="164"/>
        <w:shd w:val="clear" w:fill="F5F5F5"/>
      </w:pPr>
      <w:r>
        <w:t>{</w:t>
      </w:r>
    </w:p>
    <w:p w14:paraId="4540AF5D">
      <w:pPr>
        <w:pStyle w:val="164"/>
        <w:shd w:val="clear" w:fill="F5F5F5"/>
      </w:pPr>
      <w:r>
        <w:t>if (level &lt; current_log_level) return;</w:t>
      </w:r>
    </w:p>
    <w:p w14:paraId="3F8F6844">
      <w:pPr>
        <w:pStyle w:val="164"/>
        <w:shd w:val="clear" w:fill="F5F5F5"/>
      </w:pPr>
      <w:r>
        <w:t>va_list args;        va_start(args, fmt);        vprintf(fmt, args);        va_end(args);    }</w:t>
      </w:r>
    </w:p>
    <w:p w14:paraId="4CD9492A">
      <w:r>
        <w:t>常见问题排查：</w:t>
      </w:r>
    </w:p>
    <w:p w14:paraId="7EFFD70E">
      <w:r>
        <w:t>1. 程序卡死：    - 检查是否进入死循环    - 检查堆栈是否溢出    - 检查中断是否使能</w:t>
      </w:r>
    </w:p>
    <w:p w14:paraId="07C2B2B3">
      <w:r>
        <w:t>2. 数据异常：    - 检查数组越界    - 检查指针是否悬空    - 检查内存对齐</w:t>
      </w:r>
    </w:p>
    <w:p w14:paraId="6F922CFF">
      <w:r>
        <w:t>3. 时序问题：    - 使用示波器测量信号    - 检查时钟配置    - 检查延时函数</w:t>
      </w:r>
    </w:p>
    <w:p w14:paraId="142E1E17">
      <w:r>
        <w:t>性能分析：</w:t>
      </w:r>
    </w:p>
    <w:p w14:paraId="44F3EDED">
      <w:pPr>
        <w:pStyle w:val="164"/>
        <w:shd w:val="clear" w:fill="F5F5F5"/>
      </w:pPr>
      <w:r>
        <w:t>1. 代码执行时间测量：</w:t>
      </w:r>
    </w:p>
    <w:p w14:paraId="3450B3A3">
      <w:pPr>
        <w:pStyle w:val="164"/>
        <w:shd w:val="clear" w:fill="F5F5F5"/>
      </w:pPr>
      <w:r>
        <w:t>uint32_t start = DWT-&gt;CYCCNT;</w:t>
      </w:r>
    </w:p>
    <w:p w14:paraId="4A502689">
      <w:pPr>
        <w:pStyle w:val="164"/>
        <w:shd w:val="clear" w:fill="F5F5F5"/>
      </w:pPr>
      <w:r>
        <w:t xml:space="preserve">  // 读取时钟计数器</w:t>
      </w:r>
    </w:p>
    <w:p w14:paraId="541FB29B">
      <w:pPr>
        <w:pStyle w:val="164"/>
        <w:shd w:val="clear" w:fill="F5F5F5"/>
      </w:pPr>
      <w:r>
        <w:t>function_to_measure();</w:t>
      </w:r>
    </w:p>
    <w:p w14:paraId="4CD720FC">
      <w:pPr>
        <w:pStyle w:val="164"/>
        <w:shd w:val="clear" w:fill="F5F5F5"/>
      </w:pPr>
      <w:r>
        <w:t>uint32_t end = DWT-&gt;CYCCNT;</w:t>
      </w:r>
    </w:p>
    <w:p w14:paraId="61534634">
      <w:pPr>
        <w:pStyle w:val="164"/>
        <w:shd w:val="clear" w:fill="F5F5F5"/>
      </w:pPr>
      <w:r>
        <w:t>uint32_t cycles = end - start;</w:t>
      </w:r>
    </w:p>
    <w:p w14:paraId="1C88864F">
      <w:pPr>
        <w:pStyle w:val="164"/>
        <w:shd w:val="clear" w:fill="F5F5F5"/>
      </w:pPr>
      <w:r>
        <w:t>printf("Cycles: %d\n", cycles);</w:t>
      </w:r>
    </w:p>
    <w:p w14:paraId="60291436">
      <w:r>
        <w:t>2. 函数调用频率统计：    s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tatic uint32_t call_count = 0;    void my_function(void)    {        call_count++;        // ...    }</w:t>
      </w:r>
    </w:p>
    <w:p w14:paraId="43AFBCF1">
      <w:pP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t xml:space="preserve">3. 内存使用分析：    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extern char _sdata;    extern char _edata;    extern char _sbss;    extern char _ebss;</w:t>
      </w:r>
    </w:p>
    <w:p w14:paraId="09A0D604">
      <w:pPr>
        <w:pStyle w:val="164"/>
        <w:shd w:val="clear" w:fill="F5F5F5"/>
      </w:pPr>
      <w:r>
        <w:t>uint32_t data_size = (uint32_t)&amp;_edata - (uint32_t)&amp;_sdata;</w:t>
      </w:r>
    </w:p>
    <w:p w14:paraId="0D240E75">
      <w:pPr>
        <w:pStyle w:val="164"/>
        <w:shd w:val="clear" w:fill="F5F5F5"/>
      </w:pPr>
      <w:r>
        <w:t>uint32_t bss_size = (uint32_t)&amp;_ebss - (uint32_t)&amp;_sbss;</w:t>
      </w:r>
    </w:p>
    <w:p w14:paraId="6784B289">
      <w:pPr>
        <w:pStyle w:val="164"/>
        <w:shd w:val="clear" w:fill="F5F5F5"/>
      </w:pPr>
      <w:r>
        <w:t>printf("Data: %d, BSS: %d\n", data_size, bss_size);</w:t>
      </w:r>
    </w:p>
    <w:p w14:paraId="02878B39">
      <w:pPr>
        <w:pStyle w:val="3"/>
      </w:pPr>
      <w:r>
        <w:t>第十章 扩展与优化</w:t>
      </w:r>
    </w:p>
    <w:p w14:paraId="3171DD1A">
      <w:pPr>
        <w:pStyle w:val="4"/>
      </w:pPr>
      <w:r>
        <w:t>10.1 功能扩展建议</w:t>
      </w:r>
    </w:p>
    <w:p w14:paraId="0A143D49">
      <w:r>
        <w:t>本项目具有良好的扩展性，可以根据需求添加更多功能。</w:t>
      </w:r>
    </w:p>
    <w:p w14:paraId="477AF86E">
      <w:r>
        <w:t>游戏扩展：</w:t>
      </w:r>
    </w:p>
    <w:p w14:paraId="2F3A1794">
      <w:r>
        <w:t>1. 俄罗斯方块（Tetris）：    - 经典下落式消除游戏    - 需要实现旋转算法    - 行消除逻辑</w:t>
      </w:r>
    </w:p>
    <w:p w14:paraId="034EAF5D">
      <w:r>
        <w:t>2. 打砖块（Breakout）：    - 弹球击碎砖块    - 需要碰撞检测    - 球的运动轨迹计算</w:t>
      </w:r>
    </w:p>
    <w:p w14:paraId="2162B23B">
      <w:r>
        <w:t>3. 2048：    - 数字合成游戏    - 需要实现滑动合并逻辑    - 随机生成新数字</w:t>
      </w:r>
    </w:p>
    <w:p w14:paraId="72BA067A">
      <w:r>
        <w:t>4. 迷宫游戏：    - 自动生成迷宫    - 使用递归回溯算法    - 玩家寻找出口</w:t>
      </w:r>
    </w:p>
    <w:p w14:paraId="16B22629">
      <w:r>
        <w:t>实用功能扩展：</w:t>
      </w:r>
    </w:p>
    <w:p w14:paraId="76F0D364">
      <w:r>
        <w:t>1. 闹钟功能：    - 设置多个闹钟    - 支持重复模式    - 蜂鸣器提醒</w:t>
      </w:r>
    </w:p>
    <w:p w14:paraId="5D733ECB">
      <w:r>
        <w:t>2. 计时器功能：    - 倒计时功能    - 可设置多个计时器    - 到时提醒</w:t>
      </w:r>
    </w:p>
    <w:p w14:paraId="338573F5">
      <w:r>
        <w:t>3. 天气显示：    - 连接WiFi模块    - 获取天气数据    - 显示温度和天气图标</w:t>
      </w:r>
    </w:p>
    <w:p w14:paraId="0326F248">
      <w:r>
        <w:t>4. 计步器功能：    - 使用MPU6050加速度计    - 检测步行动作    - 统计步数和卡路里</w:t>
      </w:r>
    </w:p>
    <w:p w14:paraId="4FC4F692">
      <w:r>
        <w:t>通信功能扩展：</w:t>
      </w:r>
    </w:p>
    <w:p w14:paraId="3B4D78E5">
      <w:r>
        <w:t>1. 蓝牙通信：    - 连接HC-05/HC-06模块    - 与手机APP通信    - 远程控制手表</w:t>
      </w:r>
    </w:p>
    <w:p w14:paraId="2D8321B6">
      <w:r>
        <w:t>2. 红外遥控：    - 学习红外编码    - 控制家电设备    - 如电视、空调等</w:t>
      </w:r>
    </w:p>
    <w:p w14:paraId="6B10DAE8">
      <w:r>
        <w:t>3. NFC功能：    - 使用PN532模块    - 读取NFC标签    - 模拟NFC卡</w:t>
      </w:r>
    </w:p>
    <w:p w14:paraId="48AFA66C">
      <w:r>
        <w:t>传感器扩展：</w:t>
      </w:r>
    </w:p>
    <w:p w14:paraId="797A2CD5">
      <w:r>
        <w:t>1. 温度传感器：    - 使用DS18B20    - 实时显示环境温度    - 温度报警功能</w:t>
      </w:r>
    </w:p>
    <w:p w14:paraId="37F4B32C">
      <w:r>
        <w:t>2. 光敏传感器：    - 检测环境亮度    - 自动调节屏幕亮度    - 节省电量</w:t>
      </w:r>
    </w:p>
    <w:p w14:paraId="3FA379B7">
      <w:r>
        <w:t>3. 心率传感器：    - 使用MAX30102    - 实时监测心率    - 健康数据记录</w:t>
      </w:r>
    </w:p>
    <w:p w14:paraId="7438AF82">
      <w:r>
        <w:t>UI优化建议：</w:t>
      </w:r>
    </w:p>
    <w:p w14:paraId="65ACEE73">
      <w:r>
        <w:t>1. 主题切换：    - 支持多种配色方案    - 深色模式/浅色模式    - 用户自定义主题</w:t>
      </w:r>
    </w:p>
    <w:p w14:paraId="4A912E24">
      <w:r>
        <w:t>2. 字体优化：    - 使用抗锯齿字体    - 支持多种字体大小    - 中文显示支持</w:t>
      </w:r>
    </w:p>
    <w:p w14:paraId="0EDF120D">
      <w:r>
        <w:t>3. 图标优化：    - 使用矢量图标    - 支持图标主题    - 动态图标效果</w:t>
      </w:r>
    </w:p>
    <w:p w14:paraId="5C3CB4BB">
      <w:pPr>
        <w:pStyle w:val="4"/>
      </w:pPr>
      <w:r>
        <w:t>10.2 性能优化</w:t>
      </w:r>
    </w:p>
    <w:p w14:paraId="357E2599">
      <w:r>
        <w:t>性能优化是嵌入式开发的重要课题。以下是本项目的性能优化建议。</w:t>
      </w:r>
    </w:p>
    <w:p w14:paraId="1B2F4E4B">
      <w:r>
        <w:t>代码优化：</w:t>
      </w:r>
    </w:p>
    <w:p w14:paraId="57C8A959">
      <w:r>
        <w:t>1. 循环优化：    - 减少循环内部计算    - 使用指针代替数组索引    - 展开小循环</w:t>
      </w:r>
    </w:p>
    <w:p w14:paraId="0AC44019">
      <w:pPr>
        <w:pStyle w:val="164"/>
        <w:shd w:val="clear" w:fill="F5F5F5"/>
      </w:pPr>
      <w:r>
        <w:t>// 优化前for (int i = 0;</w:t>
      </w:r>
    </w:p>
    <w:p w14:paraId="64A17D2C">
      <w:pPr>
        <w:pStyle w:val="164"/>
        <w:shd w:val="clear" w:fill="F5F5F5"/>
      </w:pPr>
      <w:r>
        <w:t xml:space="preserve"> i &lt; n;</w:t>
      </w:r>
    </w:p>
    <w:p w14:paraId="151FC107">
      <w:pPr>
        <w:pStyle w:val="164"/>
        <w:shd w:val="clear" w:fill="F5F5F5"/>
      </w:pPr>
      <w:r>
        <w:t xml:space="preserve"> i++) {</w:t>
      </w:r>
    </w:p>
    <w:p w14:paraId="48D076A4">
      <w:pPr>
        <w:pStyle w:val="164"/>
        <w:shd w:val="clear" w:fill="F5F5F5"/>
      </w:pPr>
      <w:r>
        <w:t>array[i] = array[i] * 2 + 1;</w:t>
      </w:r>
    </w:p>
    <w:p w14:paraId="7884BF8C">
      <w:pPr>
        <w:pStyle w:val="164"/>
        <w:shd w:val="clear" w:fill="F5F5F5"/>
      </w:pPr>
      <w:r>
        <w:t>}</w:t>
      </w:r>
    </w:p>
    <w:p w14:paraId="15515321">
      <w:pPr>
        <w:pStyle w:val="164"/>
        <w:shd w:val="clear" w:fill="F5F5F5"/>
      </w:pPr>
      <w:r>
        <w:t>// 优化后int *p = array;</w:t>
      </w:r>
    </w:p>
    <w:p w14:paraId="6A58B3F6">
      <w:pPr>
        <w:pStyle w:val="164"/>
        <w:shd w:val="clear" w:fill="F5F5F5"/>
      </w:pPr>
      <w:r>
        <w:t>for (int i = n;</w:t>
      </w:r>
    </w:p>
    <w:p w14:paraId="6191A5B4">
      <w:pPr>
        <w:pStyle w:val="164"/>
        <w:shd w:val="clear" w:fill="F5F5F5"/>
      </w:pPr>
      <w:r>
        <w:t xml:space="preserve"> i &gt; 0;</w:t>
      </w:r>
    </w:p>
    <w:p w14:paraId="2D4BBB3A">
      <w:pPr>
        <w:pStyle w:val="164"/>
        <w:shd w:val="clear" w:fill="F5F5F5"/>
      </w:pPr>
      <w:r>
        <w:t xml:space="preserve"> i--) {</w:t>
      </w:r>
    </w:p>
    <w:p w14:paraId="0A7FA027">
      <w:pPr>
        <w:pStyle w:val="164"/>
        <w:shd w:val="clear" w:fill="F5F5F5"/>
      </w:pPr>
      <w:r>
        <w:t>*p = (*p &lt;&lt; 1) + 1;</w:t>
      </w:r>
    </w:p>
    <w:p w14:paraId="0F580D5D">
      <w:pPr>
        <w:pStyle w:val="164"/>
        <w:shd w:val="clear" w:fill="F5F5F5"/>
      </w:pPr>
      <w:r>
        <w:t>p++;</w:t>
      </w:r>
    </w:p>
    <w:p w14:paraId="45DE429E">
      <w:pPr>
        <w:pStyle w:val="164"/>
        <w:shd w:val="clear" w:fill="F5F5F5"/>
      </w:pPr>
      <w:r>
        <w:t>}</w:t>
      </w:r>
    </w:p>
    <w:p w14:paraId="688B303B">
      <w:r>
        <w:t>2. 函数优化：    - 小函数使用inline    - 减少函数调用开销    - 使用宏代替简单函数</w:t>
      </w:r>
    </w:p>
    <w:p w14:paraId="705CC5F6">
      <w:r>
        <w:t>3. 分支预测：    - 将最可能执行的分支放在前面    - 减少条件判断</w:t>
      </w:r>
    </w:p>
    <w:p w14:paraId="3719E8DE">
      <w:pPr>
        <w:pStyle w:val="164"/>
        <w:shd w:val="clear" w:fill="F5F5F5"/>
      </w:pPr>
      <w:r>
        <w:t>// 优化前if (condition) {</w:t>
      </w:r>
    </w:p>
    <w:p w14:paraId="411FF388">
      <w:pPr>
        <w:pStyle w:val="164"/>
        <w:shd w:val="clear" w:fill="F5F5F5"/>
      </w:pPr>
      <w:r>
        <w:t>// 很少执行</w:t>
      </w:r>
    </w:p>
    <w:p w14:paraId="78885D84">
      <w:pPr>
        <w:pStyle w:val="164"/>
        <w:shd w:val="clear" w:fill="F5F5F5"/>
      </w:pPr>
      <w:r>
        <w:t>} else {</w:t>
      </w:r>
    </w:p>
    <w:p w14:paraId="396CD28B">
      <w:pPr>
        <w:pStyle w:val="164"/>
        <w:shd w:val="clear" w:fill="F5F5F5"/>
      </w:pPr>
      <w:r>
        <w:t>// 经常执行</w:t>
      </w:r>
    </w:p>
    <w:p w14:paraId="5F6B0506">
      <w:pPr>
        <w:pStyle w:val="164"/>
        <w:shd w:val="clear" w:fill="F5F5F5"/>
      </w:pPr>
      <w:r>
        <w:t>}</w:t>
      </w:r>
    </w:p>
    <w:p w14:paraId="34118F8B">
      <w:pPr>
        <w:pStyle w:val="164"/>
        <w:shd w:val="clear" w:fill="F5F5F5"/>
      </w:pPr>
      <w:r>
        <w:t>// 优化后if (!condition) {</w:t>
      </w:r>
    </w:p>
    <w:p w14:paraId="24C42517">
      <w:pPr>
        <w:pStyle w:val="164"/>
        <w:shd w:val="clear" w:fill="F5F5F5"/>
      </w:pPr>
      <w:r>
        <w:t>// 经常执行</w:t>
      </w:r>
    </w:p>
    <w:p w14:paraId="02D8C3C6">
      <w:pPr>
        <w:pStyle w:val="164"/>
        <w:shd w:val="clear" w:fill="F5F5F5"/>
      </w:pPr>
      <w:r>
        <w:t>} else {</w:t>
      </w:r>
    </w:p>
    <w:p w14:paraId="69CD8938">
      <w:pPr>
        <w:pStyle w:val="164"/>
        <w:shd w:val="clear" w:fill="F5F5F5"/>
      </w:pPr>
      <w:r>
        <w:t>// 很少执行</w:t>
      </w:r>
    </w:p>
    <w:p w14:paraId="088768AE">
      <w:pPr>
        <w:pStyle w:val="164"/>
        <w:shd w:val="clear" w:fill="F5F5F5"/>
      </w:pPr>
      <w:r>
        <w:t>}</w:t>
      </w:r>
    </w:p>
    <w:p w14:paraId="0206E843">
      <w:r>
        <w:t>内存优化：</w:t>
      </w:r>
    </w:p>
    <w:p w14:paraId="56BBF176">
      <w:r>
        <w:t>1. 数据对齐：    - 结构体成员按大小排序    - 避免填充字节</w:t>
      </w:r>
    </w:p>
    <w:p w14:paraId="42F0D8CD">
      <w:pPr>
        <w:pStyle w:val="164"/>
        <w:shd w:val="clear" w:fill="F5F5F5"/>
      </w:pPr>
      <w:r>
        <w:t>// 优化前（12字节）struct {</w:t>
      </w:r>
    </w:p>
    <w:p w14:paraId="07FC69EE">
      <w:pPr>
        <w:pStyle w:val="164"/>
        <w:shd w:val="clear" w:fill="F5F5F5"/>
      </w:pPr>
      <w:r>
        <w:t>uint8_t a;</w:t>
      </w:r>
    </w:p>
    <w:p w14:paraId="55E4B776">
      <w:pPr>
        <w:pStyle w:val="164"/>
        <w:shd w:val="clear" w:fill="F5F5F5"/>
      </w:pPr>
      <w:r>
        <w:t>uint32_t b;</w:t>
      </w:r>
    </w:p>
    <w:p w14:paraId="5CFF2522">
      <w:pPr>
        <w:pStyle w:val="164"/>
        <w:shd w:val="clear" w:fill="F5F5F5"/>
      </w:pPr>
      <w:r>
        <w:t>uint8_t c;</w:t>
      </w:r>
    </w:p>
    <w:p w14:paraId="791E51D1">
      <w:pPr>
        <w:pStyle w:val="164"/>
        <w:shd w:val="clear" w:fill="F5F5F5"/>
      </w:pPr>
      <w:r>
        <w:t>};</w:t>
      </w:r>
    </w:p>
    <w:p w14:paraId="089E2F60">
      <w:pPr>
        <w:pStyle w:val="164"/>
        <w:shd w:val="clear" w:fill="F5F5F5"/>
      </w:pPr>
      <w:r>
        <w:t>// 优化后（8字节）struct {</w:t>
      </w:r>
    </w:p>
    <w:p w14:paraId="2D6F9C14">
      <w:pPr>
        <w:pStyle w:val="164"/>
        <w:shd w:val="clear" w:fill="F5F5F5"/>
      </w:pPr>
      <w:r>
        <w:t>uint32_t b;</w:t>
      </w:r>
    </w:p>
    <w:p w14:paraId="166008D8">
      <w:pPr>
        <w:pStyle w:val="164"/>
        <w:shd w:val="clear" w:fill="F5F5F5"/>
      </w:pPr>
      <w:r>
        <w:t>uint8_t a;</w:t>
      </w:r>
    </w:p>
    <w:p w14:paraId="7C83861B">
      <w:pPr>
        <w:pStyle w:val="164"/>
        <w:shd w:val="clear" w:fill="F5F5F5"/>
      </w:pPr>
      <w:r>
        <w:t>uint8_t c;</w:t>
      </w:r>
    </w:p>
    <w:p w14:paraId="0B758349">
      <w:pPr>
        <w:pStyle w:val="164"/>
        <w:shd w:val="clear" w:fill="F5F5F5"/>
      </w:pPr>
      <w:r>
        <w:t>};</w:t>
      </w:r>
    </w:p>
    <w:p w14:paraId="25450B2A">
      <w:r>
        <w:t>2. 常量数据放Flash：    - 使用const修饰    - 节省RAM空间</w:t>
      </w:r>
    </w:p>
    <w:p w14:paraId="25A3D054">
      <w:pPr>
        <w:pStyle w:val="164"/>
        <w:shd w:val="clear" w:fill="F5F5F5"/>
      </w:pPr>
      <w:r>
        <w:t>const uint8_t image_data[] = {</w:t>
      </w:r>
    </w:p>
    <w:p w14:paraId="00716E50">
      <w:pPr>
        <w:pStyle w:val="164"/>
        <w:shd w:val="clear" w:fill="F5F5F5"/>
      </w:pPr>
      <w:r>
        <w:t xml:space="preserve"> ... </w:t>
      </w:r>
    </w:p>
    <w:p w14:paraId="33647157">
      <w:pPr>
        <w:pStyle w:val="164"/>
        <w:shd w:val="clear" w:fill="F5F5F5"/>
      </w:pPr>
      <w:r>
        <w:t>};</w:t>
      </w:r>
    </w:p>
    <w:p w14:paraId="7C86CB34">
      <w:pPr>
        <w:pStyle w:val="164"/>
        <w:shd w:val="clear" w:fill="F5F5F5"/>
      </w:pPr>
      <w:r>
        <w:t xml:space="preserve">  // 存储在Flash</w:t>
      </w:r>
    </w:p>
    <w:p w14:paraId="143F6F2B">
      <w:r>
        <w:t>3. 使用位域：    - 压缩布尔标志    - 减少内存占用</w:t>
      </w:r>
    </w:p>
    <w:p w14:paraId="5192C280">
      <w:r>
        <w:t>算法优化：</w:t>
      </w:r>
    </w:p>
    <w:p w14:paraId="68ADA4F6">
      <w:r>
        <w:t>1. 三角函数查表：    - 预计算常用角度    - 避免浮点运算</w:t>
      </w:r>
    </w:p>
    <w:p w14:paraId="1D004E58">
      <w:r>
        <w:t>2. Bresenham算法：    - 画线使用整数运算    - 避免浮点运算</w:t>
      </w:r>
    </w:p>
    <w:p w14:paraId="3A57C1C6">
      <w:r>
        <w:t>3. 快速平方根：    - 使用牛顿迭代法    - 或使用查表法</w:t>
      </w:r>
    </w:p>
    <w:p w14:paraId="3B95B968">
      <w:r>
        <w:t>显示优化：</w:t>
      </w:r>
    </w:p>
    <w:p w14:paraId="735F3FE1">
      <w:r>
        <w:t>1. 局部刷新：    - 只刷新变化区域    - 减少数据传输</w:t>
      </w:r>
    </w:p>
    <w:p w14:paraId="160C43F4">
      <w:r>
        <w:t>2. 脏矩形检测：    - 记录变化区域    - 合并相邻区域</w:t>
      </w:r>
    </w:p>
    <w:p w14:paraId="6B6DE873">
      <w:r>
        <w:t>3. 双缓冲优化：    - 使用DMA传输    - CPU和DMA并行</w:t>
      </w:r>
    </w:p>
    <w:p w14:paraId="66B65647">
      <w:r>
        <w:t>功耗优化：</w:t>
      </w:r>
    </w:p>
    <w:p w14:paraId="0951CC4F">
      <w:r>
        <w:t>1. 动态调频：    - 空闲时降低时钟    - 需要时提高时钟</w:t>
      </w:r>
    </w:p>
    <w:p w14:paraId="620B8D38">
      <w:r>
        <w:t>2. 外设管理：    - 关闭未使用外设    - 使用时再开启</w:t>
      </w:r>
    </w:p>
    <w:p w14:paraId="35C105C7">
      <w:r>
        <w:t>3. 睡眠策略：    - 无操作时进入睡眠    - 事件唤醒</w:t>
      </w:r>
    </w:p>
    <w:p w14:paraId="71C8B163">
      <w:pPr>
        <w:pStyle w:val="4"/>
      </w:pPr>
      <w:r>
        <w:t>10.3 代码规范</w:t>
      </w:r>
    </w:p>
    <w:p w14:paraId="3CA03996">
      <w:r>
        <w:t>良好的代码规范可以提高代码质量和可维护性。</w:t>
      </w:r>
    </w:p>
    <w:p w14:paraId="0142962F">
      <w:r>
        <w:t>命名规范：</w:t>
      </w:r>
    </w:p>
    <w:p w14:paraId="7FA1CD2B">
      <w:r>
        <w:t>1. 文件命名：    - 使用大驼峰命名法    - 如：MenuTree.c, EventBus.c</w:t>
      </w:r>
    </w:p>
    <w:p w14:paraId="046B48E4">
      <w:r>
        <w:t>2. 函数命名：    - 使用小驼峰命名法    - 前缀表示模块    - 如：eventBus_init(), oled_showString()</w:t>
      </w:r>
    </w:p>
    <w:p w14:paraId="24852A47">
      <w:r>
        <w:t>3. 变量命名：    - 局部变量：小驼峰    - 全局变量：g_前缀    - 静态变量：s_前缀    - 常量：全大写，下划线分隔</w:t>
      </w:r>
    </w:p>
    <w:p w14:paraId="1A638017">
      <w:r>
        <w:t>4. 宏定义：    - 全大写，下划线分隔    - 如：#define MAX_BUFFER_SIZE 1024</w:t>
      </w:r>
    </w:p>
    <w:p w14:paraId="5E2928A3">
      <w:r>
        <w:t>注释规范：</w:t>
      </w:r>
    </w:p>
    <w:p w14:paraId="21E9501B">
      <w:r>
        <w:t>1. 文件头注释：    /******************************************************************************     * @file    MenuTree.c     * @author  Your Name     * @version V1.0     * @date    2025-01-01     * @brief   菜单系统实现     ******************************************************************************/</w:t>
      </w:r>
    </w:p>
    <w:p w14:paraId="7438B1C2">
      <w:r>
        <w:t>2. 函数注释：    /**     * @brief  初始化菜单系统     * @param  无     * @retval 无     * @note   必须在其他菜单函数之前调用     */</w:t>
      </w:r>
    </w:p>
    <w:p w14:paraId="1EC686B0">
      <w:r>
        <w:t>3. 代码注释：    - 解释"为什么"而不是"做什么"    - 复杂逻辑需要详细注释    - 使用中文或英文统一</w:t>
      </w:r>
    </w:p>
    <w:p w14:paraId="5F880F13">
      <w:r>
        <w:t>代码结构：</w:t>
      </w:r>
    </w:p>
    <w:p w14:paraId="13E8E526">
      <w:r>
        <w:t>1. 头文件保护：    #ifndef __MENUTREE_H    #define __MENUTREE_H    // ...    #endif /* __MENUTREE_H */</w:t>
      </w:r>
    </w:p>
    <w:p w14:paraId="6C801A5B">
      <w:r>
        <w:t>2. 函数顺序：    - 公共函数在前    - 私有函数在后    - 相关函数放在一起</w:t>
      </w:r>
    </w:p>
    <w:p w14:paraId="789FA0AF">
      <w:r>
        <w:t>3. 变量声明：    - 全局变量在文件开头    - 局部变量在使用处声明    - 一行只声明一个变量</w:t>
      </w:r>
    </w:p>
    <w:p w14:paraId="438D950A">
      <w:r>
        <w:t>错误处理：</w:t>
      </w:r>
    </w:p>
    <w:p w14:paraId="240D6DD8">
      <w:r>
        <w:t>1. 返回值检查：    int result = function();    if (result != 0) {        // 错误处理        return -1;    }</w:t>
      </w:r>
    </w:p>
    <w:p w14:paraId="731CD5D7">
      <w:r>
        <w:t>2. 断言使用：    ASSERT(pointer != NULL);    ASSERT(index &lt; array_size);</w:t>
      </w:r>
    </w:p>
    <w:p w14:paraId="6233A179">
      <w:r>
        <w:t>3. 错误码定义：    typedef enum {        ERR_OK = 0,        ERR_NULL_POINTER = -1,        ERR_OUT_OF_RANGE = -2,        ERR_TIMEOUT = -3    } ErrorCode;</w:t>
      </w:r>
    </w:p>
    <w:p w14:paraId="471E705F">
      <w:pPr>
        <w:pStyle w:val="3"/>
      </w:pPr>
      <w:r>
        <w:t>附录A 完整代码分析</w:t>
      </w:r>
    </w:p>
    <w:p w14:paraId="470FCD0A">
      <w:r>
        <w:t>A.1 main.c完整分析</w:t>
      </w:r>
    </w:p>
    <w:p w14:paraId="5792BD19">
      <w:r>
        <w:t>main.c是整个项目的入口文件，负责系统初始化和主循环。</w:t>
      </w:r>
    </w:p>
    <w:p w14:paraId="0EE50331">
      <w:r>
        <w:t>完整代码结构：</w:t>
      </w:r>
    </w:p>
    <w:p w14:paraId="4F1C7804">
      <w:pPr>
        <w:pStyle w:val="164"/>
        <w:shd w:val="clear" w:fill="F5F5F5"/>
      </w:pPr>
      <w:r>
        <w:t>#include "stm32f10x.h"#include "MyTimer.h"#include "OLED.h"#include "Key.h"#include "EventBus.h"#include "EventQueue.h"#include "MenuTree.h"#include "Image.h"#include "Animation.h"#include "Encoder.h"#include "Action.h"#include "HardI2C.h"#include "MyRTC.h"</w:t>
      </w:r>
    </w:p>
    <w:p w14:paraId="5B117A82">
      <w:pPr>
        <w:pStyle w:val="164"/>
        <w:shd w:val="clear" w:fill="F5F5F5"/>
      </w:pPr>
      <w:r>
        <w:t>// 主函数int main(void){</w:t>
      </w:r>
    </w:p>
    <w:p w14:paraId="54B9B913">
      <w:pPr>
        <w:pStyle w:val="164"/>
        <w:shd w:val="clear" w:fill="F5F5F5"/>
      </w:pPr>
      <w:r>
        <w:t>// 系统时钟初始化</w:t>
      </w:r>
    </w:p>
    <w:p w14:paraId="0845AEB1">
      <w:pPr>
        <w:pStyle w:val="164"/>
        <w:shd w:val="clear" w:fill="F5F5F5"/>
      </w:pPr>
      <w:r>
        <w:t>SystemInit();</w:t>
      </w:r>
    </w:p>
    <w:p w14:paraId="201AB3D4">
      <w:pPr>
        <w:pStyle w:val="164"/>
        <w:shd w:val="clear" w:fill="F5F5F5"/>
      </w:pPr>
      <w:r>
        <w:t>// 延时函数初始化</w:t>
      </w:r>
    </w:p>
    <w:p w14:paraId="72D4A9D2">
      <w:pPr>
        <w:pStyle w:val="164"/>
        <w:shd w:val="clear" w:fill="F5F5F5"/>
      </w:pPr>
      <w:r>
        <w:t>Delay_Init();</w:t>
      </w:r>
    </w:p>
    <w:p w14:paraId="41B52713">
      <w:pPr>
        <w:pStyle w:val="164"/>
        <w:shd w:val="clear" w:fill="F5F5F5"/>
      </w:pPr>
      <w:r>
        <w:t>// OLED初始化</w:t>
      </w:r>
    </w:p>
    <w:p w14:paraId="33F44A82">
      <w:pPr>
        <w:pStyle w:val="164"/>
        <w:shd w:val="clear" w:fill="F5F5F5"/>
      </w:pPr>
      <w:r>
        <w:t>OLED_Init();</w:t>
      </w:r>
    </w:p>
    <w:p w14:paraId="72D767D0">
      <w:pPr>
        <w:pStyle w:val="164"/>
        <w:shd w:val="clear" w:fill="F5F5F5"/>
      </w:pPr>
      <w:r>
        <w:t>// 事件系统初始化</w:t>
      </w:r>
    </w:p>
    <w:p w14:paraId="14C423F6">
      <w:pPr>
        <w:pStyle w:val="164"/>
        <w:shd w:val="clear" w:fill="F5F5F5"/>
      </w:pPr>
      <w:r>
        <w:t>EventBus_Init();</w:t>
      </w:r>
    </w:p>
    <w:p w14:paraId="5EF7F9CA">
      <w:pPr>
        <w:pStyle w:val="164"/>
        <w:shd w:val="clear" w:fill="F5F5F5"/>
      </w:pPr>
      <w:r>
        <w:t>EventQueue_Init();</w:t>
      </w:r>
    </w:p>
    <w:p w14:paraId="7ABBBC69">
      <w:pPr>
        <w:pStyle w:val="164"/>
        <w:shd w:val="clear" w:fill="F5F5F5"/>
      </w:pPr>
      <w:r>
        <w:t>// 按键初始化</w:t>
      </w:r>
    </w:p>
    <w:p w14:paraId="74F90B70">
      <w:pPr>
        <w:pStyle w:val="164"/>
        <w:shd w:val="clear" w:fill="F5F5F5"/>
      </w:pPr>
      <w:r>
        <w:t>Key_Init();</w:t>
      </w:r>
    </w:p>
    <w:p w14:paraId="34C39AA4">
      <w:pPr>
        <w:pStyle w:val="164"/>
        <w:shd w:val="clear" w:fill="F5F5F5"/>
      </w:pPr>
      <w:r>
        <w:t>// 编码器初始化</w:t>
      </w:r>
    </w:p>
    <w:p w14:paraId="2768727E">
      <w:pPr>
        <w:pStyle w:val="164"/>
        <w:shd w:val="clear" w:fill="F5F5F5"/>
      </w:pPr>
      <w:r>
        <w:t>Encoder_Init();</w:t>
      </w:r>
    </w:p>
    <w:p w14:paraId="52F3372F">
      <w:pPr>
        <w:pStyle w:val="164"/>
        <w:shd w:val="clear" w:fill="F5F5F5"/>
      </w:pPr>
      <w:r>
        <w:t>// 菜单系统初始化</w:t>
      </w:r>
    </w:p>
    <w:p w14:paraId="15347323">
      <w:pPr>
        <w:pStyle w:val="164"/>
        <w:shd w:val="clear" w:fill="F5F5F5"/>
      </w:pPr>
      <w:r>
        <w:t>MenuTree_Init();</w:t>
      </w:r>
    </w:p>
    <w:p w14:paraId="29BFCBAB">
      <w:pPr>
        <w:pStyle w:val="164"/>
        <w:shd w:val="clear" w:fill="F5F5F5"/>
      </w:pPr>
      <w:r>
        <w:t>// 定时器初始化</w:t>
      </w:r>
    </w:p>
    <w:p w14:paraId="0B12EFAA">
      <w:pPr>
        <w:pStyle w:val="164"/>
        <w:shd w:val="clear" w:fill="F5F5F5"/>
      </w:pPr>
      <w:r>
        <w:t>MyTimer_Init();</w:t>
      </w:r>
    </w:p>
    <w:p w14:paraId="5C3DEF42">
      <w:pPr>
        <w:pStyle w:val="164"/>
        <w:shd w:val="clear" w:fill="F5F5F5"/>
      </w:pPr>
      <w:r>
        <w:t>// 显示启动画面</w:t>
      </w:r>
    </w:p>
    <w:p w14:paraId="3092F1DF">
      <w:pPr>
        <w:pStyle w:val="164"/>
        <w:shd w:val="clear" w:fill="F5F5F5"/>
      </w:pPr>
      <w:r>
        <w:t>OLED_ClearBuf();</w:t>
      </w:r>
    </w:p>
    <w:p w14:paraId="18190E74">
      <w:pPr>
        <w:pStyle w:val="164"/>
        <w:shd w:val="clear" w:fill="F5F5F5"/>
      </w:pPr>
      <w:r>
        <w:t>OLED_ShowString(30, 20, "Smart Watch", 1);</w:t>
      </w:r>
    </w:p>
    <w:p w14:paraId="572BAEC2">
      <w:pPr>
        <w:pStyle w:val="164"/>
        <w:shd w:val="clear" w:fill="F5F5F5"/>
      </w:pPr>
      <w:r>
        <w:t>OLED_Update();</w:t>
      </w:r>
    </w:p>
    <w:p w14:paraId="5689679D">
      <w:pPr>
        <w:pStyle w:val="164"/>
        <w:shd w:val="clear" w:fill="F5F5F5"/>
      </w:pPr>
      <w:r>
        <w:t>Delay_ms(1000);</w:t>
      </w:r>
    </w:p>
    <w:p w14:paraId="64B7ED1D">
      <w:pPr>
        <w:pStyle w:val="164"/>
        <w:shd w:val="clear" w:fill="F5F5F5"/>
      </w:pPr>
      <w:r>
        <w:t>// 主循环</w:t>
      </w:r>
    </w:p>
    <w:p w14:paraId="2326DEF3">
      <w:pPr>
        <w:pStyle w:val="164"/>
        <w:shd w:val="clear" w:fill="F5F5F5"/>
      </w:pPr>
      <w:r>
        <w:t>while (1)</w:t>
      </w:r>
    </w:p>
    <w:p w14:paraId="51F8CCEA">
      <w:pPr>
        <w:pStyle w:val="164"/>
        <w:shd w:val="clear" w:fill="F5F5F5"/>
      </w:pPr>
      <w:r>
        <w:t>{</w:t>
      </w:r>
    </w:p>
    <w:p w14:paraId="2C886A0A">
      <w:pPr>
        <w:pStyle w:val="164"/>
        <w:shd w:val="clear" w:fill="F5F5F5"/>
      </w:pPr>
      <w:r>
        <w:t>// 检查事件队列</w:t>
      </w:r>
    </w:p>
    <w:p w14:paraId="3788D2FA">
      <w:pPr>
        <w:pStyle w:val="164"/>
        <w:shd w:val="clear" w:fill="F5F5F5"/>
      </w:pPr>
      <w:r>
        <w:t>if (!EventQueue_IsEmpty())</w:t>
      </w:r>
    </w:p>
    <w:p w14:paraId="645A5A4A">
      <w:pPr>
        <w:pStyle w:val="164"/>
        <w:shd w:val="clear" w:fill="F5F5F5"/>
      </w:pPr>
      <w:r>
        <w:t>{</w:t>
      </w:r>
    </w:p>
    <w:p w14:paraId="57D77404">
      <w:pPr>
        <w:pStyle w:val="164"/>
        <w:shd w:val="clear" w:fill="F5F5F5"/>
      </w:pPr>
      <w:r>
        <w:t>// 取出事件并分发</w:t>
      </w:r>
    </w:p>
    <w:p w14:paraId="7165BEC2">
      <w:pPr>
        <w:pStyle w:val="164"/>
        <w:shd w:val="clear" w:fill="F5F5F5"/>
      </w:pPr>
      <w:r>
        <w:t>EventType ev = EventQueue_Dequeue();</w:t>
      </w:r>
    </w:p>
    <w:p w14:paraId="1AEF0A0A">
      <w:pPr>
        <w:pStyle w:val="164"/>
        <w:shd w:val="clear" w:fill="F5F5F5"/>
      </w:pPr>
      <w:r>
        <w:t>EventBus_Publish(ev);</w:t>
      </w:r>
    </w:p>
    <w:p w14:paraId="2321D47C">
      <w:pPr>
        <w:pStyle w:val="164"/>
        <w:shd w:val="clear" w:fill="F5F5F5"/>
      </w:pPr>
      <w:r>
        <w:t>}</w:t>
      </w:r>
    </w:p>
    <w:p w14:paraId="1752DA3B">
      <w:pPr>
        <w:pStyle w:val="164"/>
        <w:shd w:val="clear" w:fill="F5F5F5"/>
      </w:pPr>
      <w:r>
        <w:t>// 进入低功耗模式（等待中断）</w:t>
      </w:r>
    </w:p>
    <w:p w14:paraId="39A3ED23">
      <w:pPr>
        <w:pStyle w:val="164"/>
        <w:shd w:val="clear" w:fill="F5F5F5"/>
      </w:pPr>
      <w:r>
        <w:t>// __WFI();</w:t>
      </w:r>
    </w:p>
    <w:p w14:paraId="2BF7DD72">
      <w:pPr>
        <w:pStyle w:val="164"/>
        <w:shd w:val="clear" w:fill="F5F5F5"/>
      </w:pPr>
      <w:r>
        <w:t>}</w:t>
      </w:r>
    </w:p>
    <w:p w14:paraId="0E811D22">
      <w:pPr>
        <w:pStyle w:val="164"/>
        <w:shd w:val="clear" w:fill="F5F5F5"/>
      </w:pPr>
      <w:r>
        <w:t>}</w:t>
      </w:r>
    </w:p>
    <w:p w14:paraId="76F54B77">
      <w:r>
        <w:t>代码逐行分析：</w:t>
      </w:r>
    </w:p>
    <w:p w14:paraId="11DBD568">
      <w:r>
        <w:t>1. SystemInit()：    - 配置系统时钟    - 设置Flash等待周期    - 使能Prefetch Buffer    - 这是STM32启动时必须调用的函数</w:t>
      </w:r>
    </w:p>
    <w:p w14:paraId="21FBC4CF">
      <w:r>
        <w:t>2. Delay_Init()：    - 配置SysTick定时器    - 用于产生精确的延时    - 配置为1</w:t>
      </w:r>
      <w:r>
        <w:rPr>
          <w:rFonts w:hint="eastAsia" w:eastAsia="宋体"/>
          <w:lang w:val="en-US" w:eastAsia="zh-CN"/>
        </w:rPr>
        <w:t>0</w:t>
      </w:r>
      <w:r>
        <w:t>ms中断一次</w:t>
      </w:r>
    </w:p>
    <w:p w14:paraId="735DD72C">
      <w:r>
        <w:t>3. OLED_Init()：    - 初始化I2C接口    - 配置OLED显示参数    - 清屏并显示初始画面</w:t>
      </w:r>
    </w:p>
    <w:p w14:paraId="43B739C9">
      <w:r>
        <w:t>4. EventBus_Init()：    - 清空所有事件处理器    - 初始化订阅者计数数组    - 这是事件系统的基础</w:t>
      </w:r>
    </w:p>
    <w:p w14:paraId="2198589F">
      <w:r>
        <w:t>5. EventQueue_Init()：    - 清空消息队列    - 初始化头尾指针    - 设置当前事件为EV_NONE</w:t>
      </w:r>
    </w:p>
    <w:p w14:paraId="014FCE68">
      <w:r>
        <w:t>6. Key_Init()：    - 配置GPIO为输入模式    - 配置外部中断    - 订阅默认按键事件处理函数</w:t>
      </w:r>
    </w:p>
    <w:p w14:paraId="7F559207">
      <w:r>
        <w:t>7. Encoder_Init()：    - 配置定时器为编码器模式    - 设置捕获/比较通道    - 使能中断</w:t>
      </w:r>
    </w:p>
    <w:p w14:paraId="7F96452F">
      <w:r>
        <w:t>8. MenuTree_Init()：    - 创建菜单链表结构    - 初始化队列显示位置    - 订阅菜单导航事件</w:t>
      </w:r>
    </w:p>
    <w:p w14:paraId="0784F590">
      <w:r>
        <w:t>9. MyTimer_Init()：    - 配置TIM2定时器    - 设置定时周期    - 使能更新中断</w:t>
      </w:r>
    </w:p>
    <w:p w14:paraId="17D4884F">
      <w:r>
        <w:t>10. 主循环：     - 检查事件队列是否为空     - 如果不为空，取出事件并分发     - 可以进入低功耗模式等待中断</w:t>
      </w:r>
    </w:p>
    <w:p w14:paraId="68C42771">
      <w:r>
        <w:t>设计模式分析：</w:t>
      </w:r>
    </w:p>
    <w:p w14:paraId="7FC359A5">
      <w:r>
        <w:t>主循环采用了"事件循环"设计模式： - 系统处于等待状态 - 事件发生时唤醒处理 - 处理完成后继续等待</w:t>
      </w:r>
    </w:p>
    <w:p w14:paraId="11CC5318">
      <w:r>
        <w:t>这种模式的优势： （1）CPU利用率高（只在有事件时工作） （2）响应及时（中断唤醒） （3）易于扩展（新增事件类型即可） （4）低功耗（可以进入睡眠模式）</w:t>
      </w:r>
    </w:p>
    <w:p w14:paraId="5688054A">
      <w:r>
        <w:t>与轮询模式的对比：</w:t>
      </w:r>
    </w:p>
    <w:p w14:paraId="601FD48F">
      <w:r>
        <w:t>轮询模式： while (1) {     if (Key_Pressed()) { ... }     if (Encoder_Rotated()) { ... }     // 不断检查，浪费CPU }</w:t>
      </w:r>
    </w:p>
    <w:p w14:paraId="1D0C996D">
      <w:r>
        <w:t>事件驱动模式： while (1) {     if (EventQueue_IsEmpty()) {         __WFI();  // 进入睡眠     } else {         ProcessEvent();  // 处理事件     } }</w:t>
      </w:r>
    </w:p>
    <w:p w14:paraId="5022AE66">
      <w:r>
        <w:t>显然，事件驱动模式更适合电池供电的嵌入式设备。</w:t>
      </w:r>
    </w:p>
    <w:p w14:paraId="0E8BF71D">
      <w:r>
        <w:t>A.2 中断向量表配置</w:t>
      </w:r>
    </w:p>
    <w:p w14:paraId="586B4474">
      <w:r>
        <w:t>中断向量表是ARM Cortex-M处理器响应中断的关键数据结构。</w:t>
      </w:r>
    </w:p>
    <w:p w14:paraId="7C48311B">
      <w:r>
        <w:t>STM32F103中断向量表结构：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083"/>
        <w:gridCol w:w="2329"/>
        <w:gridCol w:w="2960"/>
      </w:tblGrid>
      <w:tr w14:paraId="6E317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51" w:type="dxa"/>
          </w:tcPr>
          <w:p w14:paraId="65E90959">
            <w:r>
              <w:t>地址偏移    中断号    名称            说明</w:t>
            </w:r>
          </w:p>
        </w:tc>
        <w:tc>
          <w:tcPr>
            <w:tcW w:w="2351" w:type="dxa"/>
          </w:tcPr>
          <w:p w14:paraId="31B56F32"/>
        </w:tc>
        <w:tc>
          <w:tcPr>
            <w:tcW w:w="2351" w:type="dxa"/>
          </w:tcPr>
          <w:p w14:paraId="4CA70731"/>
        </w:tc>
        <w:tc>
          <w:tcPr>
            <w:tcW w:w="2351" w:type="dxa"/>
          </w:tcPr>
          <w:p w14:paraId="774427A4"/>
        </w:tc>
      </w:tr>
      <w:tr w14:paraId="02F57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51EBBBE">
            <w:r>
              <w:t>0x0000_0000</w:t>
            </w:r>
          </w:p>
        </w:tc>
        <w:tc>
          <w:tcPr>
            <w:tcW w:w="2351" w:type="dxa"/>
          </w:tcPr>
          <w:p w14:paraId="43C1DDA8">
            <w:r>
              <w:t>-</w:t>
            </w:r>
          </w:p>
        </w:tc>
        <w:tc>
          <w:tcPr>
            <w:tcW w:w="2351" w:type="dxa"/>
          </w:tcPr>
          <w:p w14:paraId="3EEC956C">
            <w:r>
              <w:t>Initial</w:t>
            </w:r>
          </w:p>
        </w:tc>
        <w:tc>
          <w:tcPr>
            <w:tcW w:w="2351" w:type="dxa"/>
          </w:tcPr>
          <w:p w14:paraId="53E27BF5">
            <w:r>
              <w:t>SP      初始堆栈指针</w:t>
            </w:r>
          </w:p>
        </w:tc>
      </w:tr>
      <w:tr w14:paraId="7A54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439722B">
            <w:r>
              <w:t>0x0000_0004</w:t>
            </w:r>
          </w:p>
        </w:tc>
        <w:tc>
          <w:tcPr>
            <w:tcW w:w="2351" w:type="dxa"/>
          </w:tcPr>
          <w:p w14:paraId="0307F032">
            <w:r>
              <w:t>-</w:t>
            </w:r>
          </w:p>
        </w:tc>
        <w:tc>
          <w:tcPr>
            <w:tcW w:w="2351" w:type="dxa"/>
          </w:tcPr>
          <w:p w14:paraId="7046457F">
            <w:r>
              <w:t>Reset</w:t>
            </w:r>
          </w:p>
        </w:tc>
        <w:tc>
          <w:tcPr>
            <w:tcW w:w="2351" w:type="dxa"/>
          </w:tcPr>
          <w:p w14:paraId="32AC7935">
            <w:r>
              <w:t>复位向量</w:t>
            </w:r>
          </w:p>
        </w:tc>
      </w:tr>
      <w:tr w14:paraId="5D0EC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B5B17A9">
            <w:r>
              <w:t>0x0000_0008</w:t>
            </w:r>
          </w:p>
        </w:tc>
        <w:tc>
          <w:tcPr>
            <w:tcW w:w="2351" w:type="dxa"/>
          </w:tcPr>
          <w:p w14:paraId="4C095611">
            <w:r>
              <w:t>-14</w:t>
            </w:r>
          </w:p>
        </w:tc>
        <w:tc>
          <w:tcPr>
            <w:tcW w:w="2351" w:type="dxa"/>
          </w:tcPr>
          <w:p w14:paraId="140616D3">
            <w:r>
              <w:t>NMI</w:t>
            </w:r>
          </w:p>
        </w:tc>
        <w:tc>
          <w:tcPr>
            <w:tcW w:w="2351" w:type="dxa"/>
          </w:tcPr>
          <w:p w14:paraId="6312BF76">
            <w:r>
              <w:t>不可屏蔽中断</w:t>
            </w:r>
          </w:p>
        </w:tc>
      </w:tr>
      <w:tr w14:paraId="0C51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5709565">
            <w:r>
              <w:t>0x0000_000C</w:t>
            </w:r>
          </w:p>
        </w:tc>
        <w:tc>
          <w:tcPr>
            <w:tcW w:w="2351" w:type="dxa"/>
          </w:tcPr>
          <w:p w14:paraId="47E3E1C5">
            <w:r>
              <w:t>-13</w:t>
            </w:r>
          </w:p>
        </w:tc>
        <w:tc>
          <w:tcPr>
            <w:tcW w:w="2351" w:type="dxa"/>
          </w:tcPr>
          <w:p w14:paraId="7259A263">
            <w:r>
              <w:t>HardFault</w:t>
            </w:r>
          </w:p>
        </w:tc>
        <w:tc>
          <w:tcPr>
            <w:tcW w:w="2351" w:type="dxa"/>
          </w:tcPr>
          <w:p w14:paraId="1FB182CF">
            <w:r>
              <w:t>硬件错误</w:t>
            </w:r>
          </w:p>
        </w:tc>
      </w:tr>
      <w:tr w14:paraId="713A0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4951D53">
            <w:r>
              <w:t>0x0000_0010</w:t>
            </w:r>
          </w:p>
        </w:tc>
        <w:tc>
          <w:tcPr>
            <w:tcW w:w="2351" w:type="dxa"/>
          </w:tcPr>
          <w:p w14:paraId="0358FA52">
            <w:r>
              <w:t>-12</w:t>
            </w:r>
          </w:p>
        </w:tc>
        <w:tc>
          <w:tcPr>
            <w:tcW w:w="2351" w:type="dxa"/>
          </w:tcPr>
          <w:p w14:paraId="2DDA9B70">
            <w:r>
              <w:t>MemManage</w:t>
            </w:r>
          </w:p>
        </w:tc>
        <w:tc>
          <w:tcPr>
            <w:tcW w:w="2351" w:type="dxa"/>
          </w:tcPr>
          <w:p w14:paraId="712CED71">
            <w:r>
              <w:t>存储器管理错误</w:t>
            </w:r>
          </w:p>
        </w:tc>
      </w:tr>
      <w:tr w14:paraId="08B7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4FC3F8C">
            <w:r>
              <w:t>0x0000_0014</w:t>
            </w:r>
          </w:p>
        </w:tc>
        <w:tc>
          <w:tcPr>
            <w:tcW w:w="2351" w:type="dxa"/>
          </w:tcPr>
          <w:p w14:paraId="0E02DECA">
            <w:r>
              <w:t>-11</w:t>
            </w:r>
          </w:p>
        </w:tc>
        <w:tc>
          <w:tcPr>
            <w:tcW w:w="2351" w:type="dxa"/>
          </w:tcPr>
          <w:p w14:paraId="431AA224">
            <w:r>
              <w:t>BusFault</w:t>
            </w:r>
          </w:p>
        </w:tc>
        <w:tc>
          <w:tcPr>
            <w:tcW w:w="2351" w:type="dxa"/>
          </w:tcPr>
          <w:p w14:paraId="2BB429BB">
            <w:r>
              <w:t>总线错误</w:t>
            </w:r>
          </w:p>
        </w:tc>
      </w:tr>
      <w:tr w14:paraId="6450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7FFD4C9">
            <w:r>
              <w:t>0x0000_0018</w:t>
            </w:r>
          </w:p>
        </w:tc>
        <w:tc>
          <w:tcPr>
            <w:tcW w:w="2351" w:type="dxa"/>
          </w:tcPr>
          <w:p w14:paraId="122E5CA1">
            <w:r>
              <w:t>-10</w:t>
            </w:r>
          </w:p>
        </w:tc>
        <w:tc>
          <w:tcPr>
            <w:tcW w:w="2351" w:type="dxa"/>
          </w:tcPr>
          <w:p w14:paraId="51C936F2">
            <w:r>
              <w:t>UsageFault</w:t>
            </w:r>
          </w:p>
        </w:tc>
        <w:tc>
          <w:tcPr>
            <w:tcW w:w="2351" w:type="dxa"/>
          </w:tcPr>
          <w:p w14:paraId="6D728041">
            <w:r>
              <w:t>用法错误 ...          ...     ...             ...</w:t>
            </w:r>
          </w:p>
        </w:tc>
      </w:tr>
      <w:tr w14:paraId="1169B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D8C05EC">
            <w:r>
              <w:t>0x0000_0058</w:t>
            </w:r>
          </w:p>
        </w:tc>
        <w:tc>
          <w:tcPr>
            <w:tcW w:w="2351" w:type="dxa"/>
          </w:tcPr>
          <w:p w14:paraId="7BF46637">
            <w:r>
              <w:t>0</w:t>
            </w:r>
          </w:p>
        </w:tc>
        <w:tc>
          <w:tcPr>
            <w:tcW w:w="2351" w:type="dxa"/>
          </w:tcPr>
          <w:p w14:paraId="076EE3CA">
            <w:r>
              <w:t>WWDG</w:t>
            </w:r>
          </w:p>
        </w:tc>
        <w:tc>
          <w:tcPr>
            <w:tcW w:w="2351" w:type="dxa"/>
          </w:tcPr>
          <w:p w14:paraId="38F87578">
            <w:r>
              <w:t>窗口看门狗</w:t>
            </w:r>
          </w:p>
        </w:tc>
      </w:tr>
      <w:tr w14:paraId="0D71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2E6BB60">
            <w:r>
              <w:t>0x0000_005C</w:t>
            </w:r>
          </w:p>
        </w:tc>
        <w:tc>
          <w:tcPr>
            <w:tcW w:w="2351" w:type="dxa"/>
          </w:tcPr>
          <w:p w14:paraId="0EC6FF7D">
            <w:r>
              <w:t>1</w:t>
            </w:r>
          </w:p>
        </w:tc>
        <w:tc>
          <w:tcPr>
            <w:tcW w:w="2351" w:type="dxa"/>
          </w:tcPr>
          <w:p w14:paraId="3137CEFC">
            <w:r>
              <w:t>PVD</w:t>
            </w:r>
          </w:p>
        </w:tc>
        <w:tc>
          <w:tcPr>
            <w:tcW w:w="2351" w:type="dxa"/>
          </w:tcPr>
          <w:p w14:paraId="2FC8B26E">
            <w:r>
              <w:t>电源电压检测</w:t>
            </w:r>
          </w:p>
        </w:tc>
      </w:tr>
      <w:tr w14:paraId="59411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C733A2D">
            <w:r>
              <w:t>0x0000_0060</w:t>
            </w:r>
          </w:p>
        </w:tc>
        <w:tc>
          <w:tcPr>
            <w:tcW w:w="2351" w:type="dxa"/>
          </w:tcPr>
          <w:p w14:paraId="51FD786D">
            <w:r>
              <w:t>2</w:t>
            </w:r>
          </w:p>
        </w:tc>
        <w:tc>
          <w:tcPr>
            <w:tcW w:w="2351" w:type="dxa"/>
          </w:tcPr>
          <w:p w14:paraId="6A4CE1DA">
            <w:r>
              <w:t>TAMPER</w:t>
            </w:r>
          </w:p>
        </w:tc>
        <w:tc>
          <w:tcPr>
            <w:tcW w:w="2351" w:type="dxa"/>
          </w:tcPr>
          <w:p w14:paraId="4B86E132">
            <w:r>
              <w:t>入侵检测</w:t>
            </w:r>
          </w:p>
        </w:tc>
      </w:tr>
      <w:tr w14:paraId="082E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5773DC59">
            <w:r>
              <w:t>0x0000_0064</w:t>
            </w:r>
          </w:p>
        </w:tc>
        <w:tc>
          <w:tcPr>
            <w:tcW w:w="2351" w:type="dxa"/>
          </w:tcPr>
          <w:p w14:paraId="782724FA">
            <w:r>
              <w:t>3</w:t>
            </w:r>
          </w:p>
        </w:tc>
        <w:tc>
          <w:tcPr>
            <w:tcW w:w="2351" w:type="dxa"/>
          </w:tcPr>
          <w:p w14:paraId="02330AD7">
            <w:r>
              <w:t>RTC</w:t>
            </w:r>
          </w:p>
        </w:tc>
        <w:tc>
          <w:tcPr>
            <w:tcW w:w="2351" w:type="dxa"/>
          </w:tcPr>
          <w:p w14:paraId="6DB220C2">
            <w:r>
              <w:t>实时时钟</w:t>
            </w:r>
          </w:p>
        </w:tc>
      </w:tr>
      <w:tr w14:paraId="0A98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5781DFC">
            <w:r>
              <w:t>0x0000_0068</w:t>
            </w:r>
          </w:p>
        </w:tc>
        <w:tc>
          <w:tcPr>
            <w:tcW w:w="2351" w:type="dxa"/>
          </w:tcPr>
          <w:p w14:paraId="2608E131">
            <w:r>
              <w:t>4</w:t>
            </w:r>
          </w:p>
        </w:tc>
        <w:tc>
          <w:tcPr>
            <w:tcW w:w="2351" w:type="dxa"/>
          </w:tcPr>
          <w:p w14:paraId="2A287F13">
            <w:r>
              <w:t>FLASH</w:t>
            </w:r>
          </w:p>
        </w:tc>
        <w:tc>
          <w:tcPr>
            <w:tcW w:w="2351" w:type="dxa"/>
          </w:tcPr>
          <w:p w14:paraId="522C492D">
            <w:r>
              <w:t>Flash全局中断</w:t>
            </w:r>
          </w:p>
        </w:tc>
      </w:tr>
      <w:tr w14:paraId="7FF4A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EC95431">
            <w:r>
              <w:t>0x0000_006C</w:t>
            </w:r>
          </w:p>
        </w:tc>
        <w:tc>
          <w:tcPr>
            <w:tcW w:w="2351" w:type="dxa"/>
          </w:tcPr>
          <w:p w14:paraId="76BA587D">
            <w:r>
              <w:t>5</w:t>
            </w:r>
          </w:p>
        </w:tc>
        <w:tc>
          <w:tcPr>
            <w:tcW w:w="2351" w:type="dxa"/>
          </w:tcPr>
          <w:p w14:paraId="5C941738">
            <w:r>
              <w:t>RCC</w:t>
            </w:r>
          </w:p>
        </w:tc>
        <w:tc>
          <w:tcPr>
            <w:tcW w:w="2351" w:type="dxa"/>
          </w:tcPr>
          <w:p w14:paraId="2AC3C99D">
            <w:r>
              <w:t>复位和时钟控制</w:t>
            </w:r>
          </w:p>
        </w:tc>
      </w:tr>
      <w:tr w14:paraId="0987A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B39CBA0">
            <w:r>
              <w:t>0x0000_0074</w:t>
            </w:r>
          </w:p>
        </w:tc>
        <w:tc>
          <w:tcPr>
            <w:tcW w:w="2351" w:type="dxa"/>
          </w:tcPr>
          <w:p w14:paraId="59FBA2E5">
            <w:r>
              <w:t>7</w:t>
            </w:r>
          </w:p>
        </w:tc>
        <w:tc>
          <w:tcPr>
            <w:tcW w:w="2351" w:type="dxa"/>
          </w:tcPr>
          <w:p w14:paraId="52B1AED8">
            <w:r>
              <w:t>EXTI1</w:t>
            </w:r>
          </w:p>
        </w:tc>
        <w:tc>
          <w:tcPr>
            <w:tcW w:w="2351" w:type="dxa"/>
          </w:tcPr>
          <w:p w14:paraId="001134A8">
            <w:r>
              <w:t>外部中断线1 ...          ...     ...             ...</w:t>
            </w:r>
          </w:p>
        </w:tc>
      </w:tr>
      <w:tr w14:paraId="3225D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01197D1">
            <w:r>
              <w:t>0x0000_00D4</w:t>
            </w:r>
          </w:p>
        </w:tc>
        <w:tc>
          <w:tcPr>
            <w:tcW w:w="2351" w:type="dxa"/>
          </w:tcPr>
          <w:p w14:paraId="51F19154">
            <w:r>
              <w:t>25</w:t>
            </w:r>
          </w:p>
        </w:tc>
        <w:tc>
          <w:tcPr>
            <w:tcW w:w="2351" w:type="dxa"/>
          </w:tcPr>
          <w:p w14:paraId="37107A7B">
            <w:r>
              <w:t>TIM1_UP</w:t>
            </w:r>
          </w:p>
        </w:tc>
        <w:tc>
          <w:tcPr>
            <w:tcW w:w="2351" w:type="dxa"/>
          </w:tcPr>
          <w:p w14:paraId="41436908">
            <w:r>
              <w:t>TIM1更新中断</w:t>
            </w:r>
          </w:p>
        </w:tc>
      </w:tr>
      <w:tr w14:paraId="3A88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0CF0F43D">
            <w:r>
              <w:t>0x0000_00D8</w:t>
            </w:r>
          </w:p>
        </w:tc>
        <w:tc>
          <w:tcPr>
            <w:tcW w:w="2351" w:type="dxa"/>
          </w:tcPr>
          <w:p w14:paraId="0E5FBE3D">
            <w:r>
              <w:t>26</w:t>
            </w:r>
          </w:p>
        </w:tc>
        <w:tc>
          <w:tcPr>
            <w:tcW w:w="2351" w:type="dxa"/>
          </w:tcPr>
          <w:p w14:paraId="09082714">
            <w:r>
              <w:t>TIM1_TRG_COM</w:t>
            </w:r>
          </w:p>
        </w:tc>
        <w:tc>
          <w:tcPr>
            <w:tcW w:w="2351" w:type="dxa"/>
          </w:tcPr>
          <w:p w14:paraId="59D60337">
            <w:r>
              <w:t>TIM1触发和通信</w:t>
            </w:r>
          </w:p>
        </w:tc>
      </w:tr>
      <w:tr w14:paraId="5D5E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26410379">
            <w:r>
              <w:t>0x0000_00DC</w:t>
            </w:r>
          </w:p>
        </w:tc>
        <w:tc>
          <w:tcPr>
            <w:tcW w:w="2351" w:type="dxa"/>
          </w:tcPr>
          <w:p w14:paraId="33138AC9">
            <w:r>
              <w:t>27</w:t>
            </w:r>
          </w:p>
        </w:tc>
        <w:tc>
          <w:tcPr>
            <w:tcW w:w="2351" w:type="dxa"/>
          </w:tcPr>
          <w:p w14:paraId="5BBA7D49">
            <w:r>
              <w:t>TIM1_CC</w:t>
            </w:r>
          </w:p>
        </w:tc>
        <w:tc>
          <w:tcPr>
            <w:tcW w:w="2351" w:type="dxa"/>
          </w:tcPr>
          <w:p w14:paraId="2C90EA6B">
            <w:r>
              <w:t>TIM1捕获比较</w:t>
            </w:r>
          </w:p>
        </w:tc>
      </w:tr>
      <w:tr w14:paraId="1A03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7723116D">
            <w:r>
              <w:t>0x0000_00E0</w:t>
            </w:r>
          </w:p>
        </w:tc>
        <w:tc>
          <w:tcPr>
            <w:tcW w:w="2351" w:type="dxa"/>
          </w:tcPr>
          <w:p w14:paraId="23C8A0B4">
            <w:r>
              <w:t>28</w:t>
            </w:r>
          </w:p>
        </w:tc>
        <w:tc>
          <w:tcPr>
            <w:tcW w:w="2351" w:type="dxa"/>
          </w:tcPr>
          <w:p w14:paraId="4595EBCD">
            <w:r>
              <w:t>TIM2</w:t>
            </w:r>
          </w:p>
        </w:tc>
        <w:tc>
          <w:tcPr>
            <w:tcW w:w="2351" w:type="dxa"/>
          </w:tcPr>
          <w:p w14:paraId="4B9906B9">
            <w:r>
              <w:t>TIM2全局中断</w:t>
            </w:r>
          </w:p>
        </w:tc>
      </w:tr>
      <w:tr w14:paraId="6BD9A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9B56B9C">
            <w:r>
              <w:t>0x0000_00E4</w:t>
            </w:r>
          </w:p>
        </w:tc>
        <w:tc>
          <w:tcPr>
            <w:tcW w:w="2351" w:type="dxa"/>
          </w:tcPr>
          <w:p w14:paraId="5E43987A">
            <w:r>
              <w:t>29</w:t>
            </w:r>
          </w:p>
        </w:tc>
        <w:tc>
          <w:tcPr>
            <w:tcW w:w="2351" w:type="dxa"/>
          </w:tcPr>
          <w:p w14:paraId="687BE58A">
            <w:r>
              <w:t>TIM3</w:t>
            </w:r>
          </w:p>
        </w:tc>
        <w:tc>
          <w:tcPr>
            <w:tcW w:w="2351" w:type="dxa"/>
          </w:tcPr>
          <w:p w14:paraId="62592795">
            <w:r>
              <w:t>TIM3全局中断 ...          ...     ...             ...</w:t>
            </w:r>
          </w:p>
        </w:tc>
      </w:tr>
      <w:tr w14:paraId="7F64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484F122A">
            <w:r>
              <w:t>0x0000_0130</w:t>
            </w:r>
          </w:p>
        </w:tc>
        <w:tc>
          <w:tcPr>
            <w:tcW w:w="2351" w:type="dxa"/>
          </w:tcPr>
          <w:p w14:paraId="6272E069">
            <w:r>
              <w:t>44</w:t>
            </w:r>
          </w:p>
        </w:tc>
        <w:tc>
          <w:tcPr>
            <w:tcW w:w="2351" w:type="dxa"/>
          </w:tcPr>
          <w:p w14:paraId="26CF7D4B">
            <w:r>
              <w:t>TIM6_DAC</w:t>
            </w:r>
          </w:p>
        </w:tc>
        <w:tc>
          <w:tcPr>
            <w:tcW w:w="2351" w:type="dxa"/>
          </w:tcPr>
          <w:p w14:paraId="6CA6478E">
            <w:r>
              <w:t>TIM6和DAC</w:t>
            </w:r>
          </w:p>
        </w:tc>
      </w:tr>
      <w:tr w14:paraId="4702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7B50CC3">
            <w:r>
              <w:t>0x0000_0134</w:t>
            </w:r>
          </w:p>
        </w:tc>
        <w:tc>
          <w:tcPr>
            <w:tcW w:w="2351" w:type="dxa"/>
          </w:tcPr>
          <w:p w14:paraId="2B430325">
            <w:r>
              <w:t>45</w:t>
            </w:r>
          </w:p>
        </w:tc>
        <w:tc>
          <w:tcPr>
            <w:tcW w:w="2351" w:type="dxa"/>
          </w:tcPr>
          <w:p w14:paraId="5E4BBA80">
            <w:r>
              <w:t>TIM7</w:t>
            </w:r>
          </w:p>
        </w:tc>
        <w:tc>
          <w:tcPr>
            <w:tcW w:w="2351" w:type="dxa"/>
          </w:tcPr>
          <w:p w14:paraId="39DF5754">
            <w:r>
              <w:t>TIM7</w:t>
            </w:r>
          </w:p>
        </w:tc>
      </w:tr>
      <w:tr w14:paraId="7A4D2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35316876">
            <w:r>
              <w:t>0x0000_0138</w:t>
            </w:r>
          </w:p>
        </w:tc>
        <w:tc>
          <w:tcPr>
            <w:tcW w:w="2351" w:type="dxa"/>
          </w:tcPr>
          <w:p w14:paraId="64F83C69">
            <w:r>
              <w:t>46</w:t>
            </w:r>
          </w:p>
        </w:tc>
        <w:tc>
          <w:tcPr>
            <w:tcW w:w="2351" w:type="dxa"/>
          </w:tcPr>
          <w:p w14:paraId="0B5B0A89">
            <w:r>
              <w:t>DMA2_Channel1</w:t>
            </w:r>
          </w:p>
        </w:tc>
        <w:tc>
          <w:tcPr>
            <w:tcW w:w="2351" w:type="dxa"/>
          </w:tcPr>
          <w:p w14:paraId="07108D07">
            <w:r>
              <w:t>DMA2通道1</w:t>
            </w:r>
          </w:p>
        </w:tc>
      </w:tr>
      <w:tr w14:paraId="77F51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A088A95">
            <w:r>
              <w:t>0x0000_013C</w:t>
            </w:r>
          </w:p>
        </w:tc>
        <w:tc>
          <w:tcPr>
            <w:tcW w:w="2351" w:type="dxa"/>
          </w:tcPr>
          <w:p w14:paraId="46A9B061">
            <w:r>
              <w:t>47</w:t>
            </w:r>
          </w:p>
        </w:tc>
        <w:tc>
          <w:tcPr>
            <w:tcW w:w="2351" w:type="dxa"/>
          </w:tcPr>
          <w:p w14:paraId="10D50B59">
            <w:r>
              <w:t>DMA2_Channel2</w:t>
            </w:r>
          </w:p>
        </w:tc>
        <w:tc>
          <w:tcPr>
            <w:tcW w:w="2351" w:type="dxa"/>
          </w:tcPr>
          <w:p w14:paraId="2C306B1A">
            <w:r>
              <w:t>DMA2通道2</w:t>
            </w:r>
          </w:p>
        </w:tc>
      </w:tr>
      <w:tr w14:paraId="3F452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1AC67707">
            <w:r>
              <w:t>0x0000_0140</w:t>
            </w:r>
          </w:p>
        </w:tc>
        <w:tc>
          <w:tcPr>
            <w:tcW w:w="2351" w:type="dxa"/>
          </w:tcPr>
          <w:p w14:paraId="61E32387">
            <w:r>
              <w:t>48</w:t>
            </w:r>
          </w:p>
        </w:tc>
        <w:tc>
          <w:tcPr>
            <w:tcW w:w="2351" w:type="dxa"/>
          </w:tcPr>
          <w:p w14:paraId="5287D053">
            <w:r>
              <w:t>DMA2_Channel3</w:t>
            </w:r>
          </w:p>
        </w:tc>
        <w:tc>
          <w:tcPr>
            <w:tcW w:w="2351" w:type="dxa"/>
          </w:tcPr>
          <w:p w14:paraId="24004D54">
            <w:r>
              <w:t>DMA2通道3</w:t>
            </w:r>
          </w:p>
        </w:tc>
      </w:tr>
      <w:tr w14:paraId="3B1AF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1" w:type="dxa"/>
          </w:tcPr>
          <w:p w14:paraId="6CAB0335">
            <w:r>
              <w:t>0x0000_0144</w:t>
            </w:r>
          </w:p>
        </w:tc>
        <w:tc>
          <w:tcPr>
            <w:tcW w:w="2351" w:type="dxa"/>
          </w:tcPr>
          <w:p w14:paraId="3255F393">
            <w:r>
              <w:t>49</w:t>
            </w:r>
          </w:p>
        </w:tc>
        <w:tc>
          <w:tcPr>
            <w:tcW w:w="2351" w:type="dxa"/>
          </w:tcPr>
          <w:p w14:paraId="2DC38CC5">
            <w:r>
              <w:t>DMA2_Channel4_5</w:t>
            </w:r>
          </w:p>
        </w:tc>
        <w:tc>
          <w:tcPr>
            <w:tcW w:w="2351" w:type="dxa"/>
          </w:tcPr>
          <w:p w14:paraId="7A2E15D9">
            <w:r>
              <w:t>DMA2通道4和5</w:t>
            </w:r>
          </w:p>
        </w:tc>
      </w:tr>
    </w:tbl>
    <w:p w14:paraId="71D4CFA9">
      <w:r>
        <w:t>本项目使用的中断：</w:t>
      </w:r>
    </w:p>
    <w:p w14:paraId="50604DC9">
      <w:r>
        <w:t>| 中断源 | 中断号 | 优先级 | 用途 |</w:t>
      </w:r>
    </w:p>
    <w:p w14:paraId="021AA97D">
      <w:r>
        <w:t xml:space="preserve"> |--------|--------|--------|------|</w:t>
      </w:r>
    </w:p>
    <w:p w14:paraId="33EBD86C">
      <w:r>
        <w:t xml:space="preserve"> | EXTI0 | 6 | 1,1 | OK按键 | </w:t>
      </w:r>
    </w:p>
    <w:p w14:paraId="498D4891">
      <w:r>
        <w:t>| EXTI15_10 | 40 | 1,1 | BACK按键 |</w:t>
      </w:r>
    </w:p>
    <w:p w14:paraId="6252ECCE">
      <w:r>
        <w:t xml:space="preserve"> | TIM2 | 28 | 2,2 | 定时任务 | </w:t>
      </w:r>
    </w:p>
    <w:p w14:paraId="58763C57">
      <w:r>
        <w:t>| TIM3 | 29 | 2,2 | 编码器 |</w:t>
      </w:r>
    </w:p>
    <w:p w14:paraId="3982785A">
      <w:r>
        <w:t xml:space="preserve"> | DMA1_Channel6 | 16 | 2,2 | OLED DMA |</w:t>
      </w:r>
    </w:p>
    <w:p w14:paraId="3C06445A">
      <w:r>
        <w:t xml:space="preserve"> | SysTick | -1 | 0,0 | 系统滴答 |</w:t>
      </w:r>
    </w:p>
    <w:p w14:paraId="74D36D6B">
      <w:r>
        <w:t>中断处理流程：</w:t>
      </w:r>
    </w:p>
    <w:p w14:paraId="02D3CC35">
      <w:r>
        <w:t>1. 中断发生 2. 处理器查询向量表，获取中断处理函数地址 3. 保存现场（寄存器压栈） 4. 执行中断处理函数 5. 恢复现场（寄存器出栈） 6. 返回主程序</w:t>
      </w:r>
    </w:p>
    <w:p w14:paraId="6418C248">
      <w:r>
        <w:t>中断延迟计算：</w:t>
      </w:r>
    </w:p>
    <w:p w14:paraId="1779D2ED">
      <w:r>
        <w:t>固定延迟：12个时钟周期 - 6个周期：保存寄存器 - 6个周期：读取向量表</w:t>
      </w:r>
    </w:p>
    <w:p w14:paraId="21CC7797">
      <w:r>
        <w:t>总延迟 = 12 + 等待时间</w:t>
      </w:r>
    </w:p>
    <w:p w14:paraId="461FB858">
      <w:r>
        <w:t>等待时间取决于： - 当前执行指令类型 - 是否有更高优先级中断 - 是否有关中断的临界区</w:t>
      </w:r>
    </w:p>
    <w:p w14:paraId="5B218DD3">
      <w:r>
        <w:t>中断嵌套示例：</w:t>
      </w:r>
    </w:p>
    <w:p w14:paraId="3A7FF89D">
      <w:r>
        <w:t>假设当前执行TIM2中断（优先级2）：</w:t>
      </w:r>
    </w:p>
    <w:p w14:paraId="1762376D">
      <w:r>
        <w:t>时间点    事件 0μs      TIM2中断发生，开始执行 5μs      EXTI0中断发生（优先级1） 5μs      TIM2中断被挂起 5μs      开始执行EXTI0中断 10μs     EXTI0中断完成 10μs     恢复TIM2中断执行 15μs     TIM2中断完成</w:t>
      </w:r>
    </w:p>
    <w:p w14:paraId="0AF7EE07">
      <w:r>
        <w:t>总执行时间 = 15μs</w:t>
      </w:r>
    </w:p>
    <w:p w14:paraId="585E74AA">
      <w:r>
        <w:t>如果没有中断嵌套： TIM2执行5μs → 等待EXTI0执行5μs → TIM2继续执行10μs = 20μs</w:t>
      </w:r>
    </w:p>
    <w:p w14:paraId="1EAA259E">
      <w:r>
        <w:t>中断嵌套节省了5μs！</w:t>
      </w:r>
    </w:p>
    <w:p w14:paraId="3452C3F9">
      <w:r>
        <w:t>中断优先级配置代码：</w:t>
      </w:r>
    </w:p>
    <w:p w14:paraId="661EE6C6">
      <w:pPr>
        <w:pStyle w:val="164"/>
        <w:shd w:val="clear" w:fill="F5F5F5"/>
      </w:pPr>
      <w:r>
        <w:t>void NVIC_Configuration(void) {</w:t>
      </w:r>
    </w:p>
    <w:p w14:paraId="0CC546A4">
      <w:pPr>
        <w:pStyle w:val="164"/>
        <w:shd w:val="clear" w:fill="F5F5F5"/>
      </w:pPr>
      <w:r>
        <w:t>NVIC_InitTypeDef NVIC_InitStructure;</w:t>
      </w:r>
    </w:p>
    <w:p w14:paraId="1D6FFCF3">
      <w:pPr>
        <w:pStyle w:val="164"/>
        <w:shd w:val="clear" w:fill="F5F5F5"/>
      </w:pPr>
      <w:r>
        <w:t>// 配置优先级分组</w:t>
      </w:r>
    </w:p>
    <w:p w14:paraId="78FF3466">
      <w:pPr>
        <w:pStyle w:val="164"/>
        <w:shd w:val="clear" w:fill="F5F5F5"/>
      </w:pPr>
      <w:r>
        <w:t>NVIC_PriorityGroupConfig(NVIC_PriorityGroup_2);</w:t>
      </w:r>
    </w:p>
    <w:p w14:paraId="373E6EE3">
      <w:pPr>
        <w:pStyle w:val="164"/>
        <w:shd w:val="clear" w:fill="F5F5F5"/>
      </w:pPr>
      <w:r>
        <w:t>// EXTI0中断（OK键）</w:t>
      </w:r>
    </w:p>
    <w:p w14:paraId="4C592B85">
      <w:pPr>
        <w:pStyle w:val="164"/>
        <w:shd w:val="clear" w:fill="F5F5F5"/>
      </w:pPr>
      <w:r>
        <w:t>NVIC_InitStructure.NVIC_IRQChannel = EXTI0_IRQn;</w:t>
      </w:r>
    </w:p>
    <w:p w14:paraId="67FA0CF7">
      <w:pPr>
        <w:pStyle w:val="164"/>
        <w:shd w:val="clear" w:fill="F5F5F5"/>
      </w:pPr>
      <w:r>
        <w:t>NVIC_InitStructure.NVIC_IRQChannelPreemptionPriority = 1;</w:t>
      </w:r>
    </w:p>
    <w:p w14:paraId="3A5DE922">
      <w:pPr>
        <w:pStyle w:val="164"/>
        <w:shd w:val="clear" w:fill="F5F5F5"/>
      </w:pPr>
      <w:r>
        <w:t>NVIC_InitStructure.NVIC_IRQChannelSubPriority = 1;</w:t>
      </w:r>
    </w:p>
    <w:p w14:paraId="4A448B9F">
      <w:pPr>
        <w:pStyle w:val="164"/>
        <w:shd w:val="clear" w:fill="F5F5F5"/>
      </w:pPr>
      <w:r>
        <w:t>NVIC_InitStructure.NVIC_IRQChannelCmd = ENABLE;</w:t>
      </w:r>
    </w:p>
    <w:p w14:paraId="248CD8CF">
      <w:pPr>
        <w:pStyle w:val="164"/>
        <w:shd w:val="clear" w:fill="F5F5F5"/>
      </w:pPr>
      <w:r>
        <w:t>NVIC_Init(&amp;NVIC_InitStructure);</w:t>
      </w:r>
    </w:p>
    <w:p w14:paraId="24B29A21">
      <w:pPr>
        <w:pStyle w:val="164"/>
        <w:shd w:val="clear" w:fill="F5F5F5"/>
      </w:pPr>
      <w:r>
        <w:t>// EXTI15_10中断（BACK键）</w:t>
      </w:r>
    </w:p>
    <w:p w14:paraId="5950B684">
      <w:pPr>
        <w:pStyle w:val="164"/>
        <w:shd w:val="clear" w:fill="F5F5F5"/>
      </w:pPr>
      <w:r>
        <w:t>NVIC_InitStructure.NVIC_IRQChannel = EXTI15_10_IRQn;</w:t>
      </w:r>
    </w:p>
    <w:p w14:paraId="3AC40A1A">
      <w:pPr>
        <w:pStyle w:val="164"/>
        <w:shd w:val="clear" w:fill="F5F5F5"/>
      </w:pPr>
      <w:r>
        <w:t>NVIC_Init(&amp;NVIC_InitStructure);</w:t>
      </w:r>
    </w:p>
    <w:p w14:paraId="397AACF6">
      <w:pPr>
        <w:pStyle w:val="164"/>
        <w:shd w:val="clear" w:fill="F5F5F5"/>
      </w:pPr>
      <w:r>
        <w:t>// TIM2中断</w:t>
      </w:r>
    </w:p>
    <w:p w14:paraId="52554E3A">
      <w:pPr>
        <w:pStyle w:val="164"/>
        <w:shd w:val="clear" w:fill="F5F5F5"/>
      </w:pPr>
      <w:r>
        <w:t>NVIC_InitStructure.NVIC_IRQChannel = TIM2_IRQn;</w:t>
      </w:r>
    </w:p>
    <w:p w14:paraId="0C48D4B6">
      <w:pPr>
        <w:pStyle w:val="164"/>
        <w:shd w:val="clear" w:fill="F5F5F5"/>
      </w:pPr>
      <w:r>
        <w:t>NVIC_InitStructure.NVIC_IRQChannelPreemptionPriority = 2;</w:t>
      </w:r>
    </w:p>
    <w:p w14:paraId="0DE91ADA">
      <w:pPr>
        <w:pStyle w:val="164"/>
        <w:shd w:val="clear" w:fill="F5F5F5"/>
      </w:pPr>
      <w:r>
        <w:t>NVIC_InitStructure.NVIC_IRQChannelSubPriority = 2;</w:t>
      </w:r>
    </w:p>
    <w:p w14:paraId="7F087C2E">
      <w:pPr>
        <w:pStyle w:val="164"/>
        <w:shd w:val="clear" w:fill="F5F5F5"/>
      </w:pPr>
      <w:r>
        <w:t>NVIC_Init(&amp;NVIC_InitStructure);</w:t>
      </w:r>
    </w:p>
    <w:p w14:paraId="6A7FE290">
      <w:pPr>
        <w:pStyle w:val="164"/>
        <w:shd w:val="clear" w:fill="F5F5F5"/>
      </w:pPr>
      <w:r>
        <w:t>// TIM3中断</w:t>
      </w:r>
    </w:p>
    <w:p w14:paraId="67A18E79">
      <w:pPr>
        <w:pStyle w:val="164"/>
        <w:shd w:val="clear" w:fill="F5F5F5"/>
      </w:pPr>
      <w:r>
        <w:t>NVIC_InitStructure.NVIC_IRQChannel = TIM3_IRQn;</w:t>
      </w:r>
    </w:p>
    <w:p w14:paraId="71B9FB5A">
      <w:pPr>
        <w:pStyle w:val="164"/>
        <w:shd w:val="clear" w:fill="F5F5F5"/>
      </w:pPr>
      <w:r>
        <w:t>NVIC_Init(&amp;NVIC_InitStructure);</w:t>
      </w:r>
    </w:p>
    <w:p w14:paraId="5142718D">
      <w:pPr>
        <w:pStyle w:val="164"/>
        <w:shd w:val="clear" w:fill="F5F5F5"/>
      </w:pPr>
      <w:r>
        <w:t>// DMA1_Channel6中断</w:t>
      </w:r>
    </w:p>
    <w:p w14:paraId="2D11F578">
      <w:pPr>
        <w:pStyle w:val="164"/>
        <w:shd w:val="clear" w:fill="F5F5F5"/>
      </w:pPr>
      <w:r>
        <w:t>NVIC_InitStructure.NVIC_IRQChannel = DMA1_Channel6_IRQn;</w:t>
      </w:r>
    </w:p>
    <w:p w14:paraId="6925382E">
      <w:pPr>
        <w:pStyle w:val="164"/>
        <w:shd w:val="clear" w:fill="F5F5F5"/>
      </w:pPr>
      <w:r>
        <w:t>NVIC_Init(&amp;NVIC_InitStructure);</w:t>
      </w:r>
    </w:p>
    <w:p w14:paraId="29697116">
      <w:pPr>
        <w:pStyle w:val="164"/>
        <w:shd w:val="clear" w:fill="F5F5F5"/>
      </w:pPr>
      <w:r>
        <w:t>}</w:t>
      </w:r>
    </w:p>
    <w:p w14:paraId="28F08B2F">
      <w:r>
        <w:t>A.3 DMA传输详解</w:t>
      </w:r>
    </w:p>
    <w:p w14:paraId="11DE671C">
      <w:r>
        <w:t>DMA（Direct Memory Access，直接存储器访问）是一种无需CPU干预的数据传输方式。</w:t>
      </w:r>
    </w:p>
    <w:p w14:paraId="26B48DD6">
      <w:r>
        <w:t>DMA的优势： （1）CPU可以执行其他任务 （2）传输速度快（由硬件完成） （3）降低功耗（CPU可以休眠）</w:t>
      </w:r>
    </w:p>
    <w:p w14:paraId="3E2C3A1A">
      <w:r>
        <w:t>STM32F103 DMA特性： - 7个DMA通道 - 支持存储器到存储器、存储器到外设、外设到存储器传输 - 支持循环模式和普通模式 - 支持数据宽度：字节、半字、字</w:t>
      </w:r>
    </w:p>
    <w:p w14:paraId="135C165A">
      <w:r>
        <w:t>本项目使用的DMA通道：</w:t>
      </w:r>
    </w:p>
    <w:p w14:paraId="2393D688">
      <w:r>
        <w:t>| 通道 | 外设 | 用途 |</w:t>
      </w:r>
    </w:p>
    <w:p w14:paraId="1818B1DE">
      <w:r>
        <w:t xml:space="preserve"> |------|------|------|</w:t>
      </w:r>
    </w:p>
    <w:p w14:paraId="0BB6143D">
      <w:r>
        <w:t xml:space="preserve"> | DMA1_Channel6 |</w:t>
      </w:r>
    </w:p>
    <w:p w14:paraId="391306CA">
      <w:r>
        <w:t xml:space="preserve"> I2C1_TX | OLED数据传输 |</w:t>
      </w:r>
    </w:p>
    <w:p w14:paraId="15FBA752">
      <w:r>
        <w:t>DMA配置代码详解：</w:t>
      </w:r>
    </w:p>
    <w:p w14:paraId="4DF3D963">
      <w:pPr>
        <w:pStyle w:val="164"/>
        <w:shd w:val="clear" w:fill="F5F5F5"/>
      </w:pPr>
      <w:r>
        <w:t>void DMA_Configuration(void) {</w:t>
      </w:r>
    </w:p>
    <w:p w14:paraId="6B250C49">
      <w:pPr>
        <w:pStyle w:val="164"/>
        <w:shd w:val="clear" w:fill="F5F5F5"/>
      </w:pPr>
      <w:r>
        <w:t>DMA_InitTypeDef DMA_InitStructure;</w:t>
      </w:r>
    </w:p>
    <w:p w14:paraId="1F4ABAF3">
      <w:pPr>
        <w:pStyle w:val="164"/>
        <w:shd w:val="clear" w:fill="F5F5F5"/>
      </w:pPr>
      <w:r>
        <w:t>// 使能DMA1时钟</w:t>
      </w:r>
    </w:p>
    <w:p w14:paraId="55CA4FAB">
      <w:pPr>
        <w:pStyle w:val="164"/>
        <w:shd w:val="clear" w:fill="F5F5F5"/>
      </w:pPr>
      <w:r>
        <w:t>RCC_AHBPeriphClockCmd(RCC_AHBPeriph_DMA1, ENABLE);</w:t>
      </w:r>
    </w:p>
    <w:p w14:paraId="2547F56A">
      <w:pPr>
        <w:pStyle w:val="164"/>
        <w:shd w:val="clear" w:fill="F5F5F5"/>
      </w:pPr>
      <w:r>
        <w:t>// DMA1通道6配置（I2C1发送）</w:t>
      </w:r>
    </w:p>
    <w:p w14:paraId="77B84534">
      <w:pPr>
        <w:pStyle w:val="164"/>
        <w:shd w:val="clear" w:fill="F5F5F5"/>
      </w:pPr>
      <w:r>
        <w:t>DMA_DeInit(DMA1_Channel6);</w:t>
      </w:r>
    </w:p>
    <w:p w14:paraId="15CF6E93">
      <w:pPr>
        <w:pStyle w:val="164"/>
        <w:shd w:val="clear" w:fill="F5F5F5"/>
      </w:pPr>
      <w:r>
        <w:t>DMA_InitStructure.DMA_PeripheralBaseAddr = (uint32_t)&amp;I2C1-&gt;DR;</w:t>
      </w:r>
    </w:p>
    <w:p w14:paraId="71F76F83">
      <w:pPr>
        <w:pStyle w:val="164"/>
        <w:shd w:val="clear" w:fill="F5F5F5"/>
      </w:pPr>
      <w:r>
        <w:t>// 外设基地址：I2C1数据寄存器</w:t>
      </w:r>
    </w:p>
    <w:p w14:paraId="239D7464">
      <w:pPr>
        <w:pStyle w:val="164"/>
        <w:shd w:val="clear" w:fill="F5F5F5"/>
      </w:pPr>
      <w:r>
        <w:t>// 数据将发送到这个地址</w:t>
      </w:r>
    </w:p>
    <w:p w14:paraId="272C0991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DMA_InitStructure.DMA_MemoryBaseAddr = (uint32_t)i2c_buf;     // 内存基地址：发送缓冲区     // 数据从这里读取</w:t>
      </w:r>
    </w:p>
    <w:p w14:paraId="447457C7">
      <w:pPr>
        <w:pStyle w:val="164"/>
        <w:shd w:val="clear" w:fill="F5F5F5"/>
      </w:pPr>
      <w:r>
        <w:t>DMA_InitStructure.DMA_DIR = DMA_DIR_PeripheralDST;</w:t>
      </w:r>
    </w:p>
    <w:p w14:paraId="35C79BB7">
      <w:pPr>
        <w:pStyle w:val="164"/>
        <w:shd w:val="clear" w:fill="F5F5F5"/>
      </w:pPr>
      <w:r>
        <w:t>// 传输方向：内存到外设</w:t>
      </w:r>
    </w:p>
    <w:p w14:paraId="71587CD9">
      <w:pPr>
        <w:pStyle w:val="164"/>
        <w:shd w:val="clear" w:fill="F5F5F5"/>
      </w:pPr>
      <w:r>
        <w:t>// 即：从i2c_buf读取，写入I2C1-&gt;DR</w:t>
      </w:r>
    </w:p>
    <w:p w14:paraId="787897A8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DMA_InitStructure.DMA_BufferSize = 2;     // 缓冲区大小：2字节     // 先发送控制字节，再发送数据字节</w:t>
      </w:r>
    </w:p>
    <w:p w14:paraId="68CA2163">
      <w:pPr>
        <w:pStyle w:val="164"/>
        <w:shd w:val="clear" w:fill="F5F5F5"/>
      </w:pPr>
      <w:r>
        <w:t>DMA_InitStructure.DMA_PeripheralInc = DMA_PeripheralInc_Disable;</w:t>
      </w:r>
    </w:p>
    <w:p w14:paraId="08FFF776">
      <w:pPr>
        <w:pStyle w:val="164"/>
        <w:shd w:val="clear" w:fill="F5F5F5"/>
      </w:pPr>
      <w:r>
        <w:t>// 外设地址不递增</w:t>
      </w:r>
    </w:p>
    <w:p w14:paraId="47F66954">
      <w:pPr>
        <w:pStyle w:val="164"/>
        <w:shd w:val="clear" w:fill="F5F5F5"/>
      </w:pPr>
      <w:r>
        <w:t>// 始终写入I2C1-&gt;DR</w:t>
      </w:r>
    </w:p>
    <w:p w14:paraId="2A56AD4C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DMA_InitStructure.DMA_MemoryInc = DMA_MemoryInc_Enable;     // 内存地址递增     // 依次读取i2c_buf[0], i2c_buf[1]</w:t>
      </w:r>
    </w:p>
    <w:p w14:paraId="437C6EF9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DMA_InitStructure.DMA_PeripheralDataSize = DMA_PeripheralDataSize_Byte;     // 外设数据宽度：字节</w:t>
      </w:r>
    </w:p>
    <w:p w14:paraId="20CFD498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DMA_InitStructure.DMA_MemoryDataSize = DMA_MemoryDataSize_Byte;     // 内存数据宽度：字节</w:t>
      </w:r>
    </w:p>
    <w:p w14:paraId="4D550D06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DMA_InitStructure.DMA_Mode = DMA_Mode_Normal;     // 普通模式（非循环）     // 传输完成后停止</w:t>
      </w:r>
    </w:p>
    <w:p w14:paraId="35CE6416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DMA_InitStructure.DMA_Priority = DMA_Priority_VeryHigh;     // 优先级：非常高     // 确保OLED刷新不被延迟</w:t>
      </w:r>
    </w:p>
    <w:p w14:paraId="59C3CE06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DMA_InitStructure.DMA_M2M = DMA_M2M_Disable;     // 非存储器到存储器模式     // 这是外设到存储器传输</w:t>
      </w:r>
    </w:p>
    <w:p w14:paraId="701F6F9B">
      <w:pPr>
        <w:pStyle w:val="164"/>
        <w:shd w:val="clear" w:fill="F5F5F5"/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DMA_Init(DMA1_Channel6, &amp;DMA_InitStructure);</w:t>
      </w:r>
    </w:p>
    <w:p w14:paraId="087F243D">
      <w:pPr>
        <w:pStyle w:val="164"/>
        <w:shd w:val="clear" w:fill="F5F5F5"/>
      </w:pPr>
      <w:r>
        <w:t>// 使能DMA传输完成中断</w:t>
      </w:r>
    </w:p>
    <w:p w14:paraId="31F3CA58">
      <w:pPr>
        <w:pStyle w:val="164"/>
        <w:shd w:val="clear" w:fill="F5F5F5"/>
      </w:pPr>
      <w:r>
        <w:t>DMA_ITConfig(DMA1_Channel6, DMA_IT_TC, ENABLE);</w:t>
      </w:r>
    </w:p>
    <w:p w14:paraId="247A48CC">
      <w:pPr>
        <w:pStyle w:val="164"/>
        <w:shd w:val="clear" w:fill="F5F5F5"/>
      </w:pPr>
      <w:r>
        <w:t>// NVIC配置</w:t>
      </w:r>
    </w:p>
    <w:p w14:paraId="4AEB83D8">
      <w:pPr>
        <w:pStyle w:val="164"/>
        <w:shd w:val="clear" w:fill="F5F5F5"/>
      </w:pPr>
      <w:r>
        <w:t>NVIC_InitTypeDef NVIC_InitStructure;</w:t>
      </w:r>
    </w:p>
    <w:p w14:paraId="323A4DA0">
      <w:pPr>
        <w:pStyle w:val="164"/>
        <w:shd w:val="clear" w:fill="F5F5F5"/>
      </w:pPr>
      <w:r>
        <w:t>NVIC_InitStructure.NVIC_IRQChannel = DMA1_Channel6_IRQn;</w:t>
      </w:r>
    </w:p>
    <w:p w14:paraId="5E49115D">
      <w:pPr>
        <w:pStyle w:val="164"/>
        <w:shd w:val="clear" w:fill="F5F5F5"/>
      </w:pPr>
      <w:r>
        <w:t>NVIC_InitStructure.NVIC_IRQChannelPreemptionPriority = 2;</w:t>
      </w:r>
    </w:p>
    <w:p w14:paraId="18CCA06D">
      <w:pPr>
        <w:pStyle w:val="164"/>
        <w:shd w:val="clear" w:fill="F5F5F5"/>
      </w:pPr>
      <w:r>
        <w:t>NVIC_InitStructure.NVIC_IRQChannelSubPriority = 2;</w:t>
      </w:r>
    </w:p>
    <w:p w14:paraId="50A8D626">
      <w:pPr>
        <w:pStyle w:val="164"/>
        <w:shd w:val="clear" w:fill="F5F5F5"/>
      </w:pPr>
      <w:r>
        <w:t>NVIC_InitStructure.NVIC_IRQChannelCmd = ENABLE;</w:t>
      </w:r>
    </w:p>
    <w:p w14:paraId="483AEC24">
      <w:pPr>
        <w:pStyle w:val="164"/>
        <w:shd w:val="clear" w:fill="F5F5F5"/>
      </w:pPr>
      <w:r>
        <w:t>NVIC_Init(&amp;NVIC_InitStructure);</w:t>
      </w:r>
    </w:p>
    <w:p w14:paraId="32F37B5C">
      <w:pPr>
        <w:pStyle w:val="164"/>
        <w:shd w:val="clear" w:fill="F5F5F5"/>
      </w:pPr>
      <w:r>
        <w:t>}</w:t>
      </w:r>
    </w:p>
    <w:p w14:paraId="196FCBE8">
      <w:r>
        <w:t>DMA传输流程：</w:t>
      </w:r>
    </w:p>
    <w:p w14:paraId="465E7980">
      <w:r>
        <w:t xml:space="preserve">1. 准备数据    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i2c_buf[0] = 0x40;  // 控制字节（数据模式）    i2c_buf[1] = data;  // 数据字节</w:t>
      </w:r>
    </w:p>
    <w:p w14:paraId="61184D2B">
      <w:r>
        <w:t xml:space="preserve">2. 启动I2C传输    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I2C_GenerateSTART(I2C1, ENABLE);    I2C_Send7bitAddress(I2C1, 0x78, I2C_Direction_Transmitter);    I2C_SendData(I2C1, 0x40);  // 发送控制字节</w:t>
      </w:r>
    </w:p>
    <w:p w14:paraId="756C52A1">
      <w:r>
        <w:t xml:space="preserve">3. 启动DMA传输    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DMA_Cmd(DMA1_Channel6, ENABLE);    I2C_DMACmd(I2C1, ENABLE);</w:t>
      </w:r>
    </w:p>
    <w:p w14:paraId="77DADBB8">
      <w:pPr>
        <w:pStyle w:val="164"/>
        <w:shd w:val="clear" w:fill="F5F5F5"/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  <w:t>4. DMA自动传输</w:t>
      </w:r>
    </w:p>
    <w:p w14:paraId="6DFC915A">
      <w:pPr>
        <w:pStyle w:val="164"/>
        <w:shd w:val="clear" w:fill="F5F5F5"/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  <w:t>- 从i2c_buf读取数据</w:t>
      </w:r>
    </w:p>
    <w:p w14:paraId="5A8D3DA2">
      <w:pPr>
        <w:pStyle w:val="164"/>
        <w:shd w:val="clear" w:fill="F5F5F5"/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  <w:t>- 写入I2C1-&gt;DR</w:t>
      </w:r>
    </w:p>
    <w:p w14:paraId="0B389E69">
      <w:pPr>
        <w:pStyle w:val="164"/>
        <w:shd w:val="clear" w:fill="F5F5F5"/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  <w:t>- 地址自动递增</w:t>
      </w:r>
    </w:p>
    <w:p w14:paraId="416AB966">
      <w:pPr>
        <w:pStyle w:val="164"/>
        <w:shd w:val="clear" w:fill="F5F5F5"/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  <w:t>- 传输完成后产生中断</w:t>
      </w:r>
    </w:p>
    <w:p w14:paraId="2F54B0D8">
      <w:pPr>
        <w:pStyle w:val="164"/>
        <w:shd w:val="clear" w:fill="F5F5F5"/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</w:pPr>
      <w:r>
        <w:rPr>
          <w:rFonts w:ascii="微软雅黑" w:hAnsi="微软雅黑" w:eastAsiaTheme="minorEastAsia" w:cstheme="minorBidi"/>
          <w:sz w:val="22"/>
          <w:szCs w:val="22"/>
          <w:lang w:val="en-US" w:eastAsia="en-US" w:bidi="ar-SA"/>
        </w:rPr>
        <w:t xml:space="preserve">5. 中断处理    </w:t>
      </w:r>
    </w:p>
    <w:p w14:paraId="1DA8E405">
      <w:pPr>
        <w:pStyle w:val="164"/>
        <w:shd w:val="clear" w:fill="F5F5F5"/>
      </w:pPr>
      <w:r>
        <w:t>void DMA1_Channel6_IRQHandler(void)    {        if (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DMA_GetITStatus(DMA1_IT_TC6))        {            DMA_ClearITPendingBit(DMA1_IT_TC6);            DMA_Cmd(DMA1_Channel6, DISABLE);            I2C_DMACmd(I2C1, DISABLE);</w:t>
      </w:r>
    </w:p>
    <w:p w14:paraId="092C1CB7">
      <w:pPr>
        <w:pStyle w:val="164"/>
        <w:shd w:val="clear" w:fill="F5F5F5"/>
      </w:pPr>
      <w:r>
        <w:t>// 等待最后一个字节发送完成</w:t>
      </w:r>
    </w:p>
    <w:p w14:paraId="4CAD86CD">
      <w:pPr>
        <w:pStyle w:val="164"/>
        <w:shd w:val="clear" w:fill="F5F5F5"/>
      </w:pPr>
      <w:r>
        <w:t>while (!I2C_GetFlagStatus(I2C1, I2C_FLAG_BTF));</w:t>
      </w:r>
    </w:p>
    <w:p w14:paraId="6EB30CAF">
      <w:pPr>
        <w:pStyle w:val="164"/>
        <w:shd w:val="clear" w:fill="F5F5F5"/>
      </w:pPr>
      <w:r>
        <w:t>// 发送STOP信号</w:t>
      </w:r>
    </w:p>
    <w:p w14:paraId="05976E17">
      <w:pPr>
        <w:pStyle w:val="164"/>
        <w:shd w:val="clear" w:fill="F5F5F5"/>
      </w:pPr>
      <w:r>
        <w:t>I2C_GenerateSTOP(I2C1, ENABLE);</w:t>
      </w:r>
    </w:p>
    <w:p w14:paraId="4CBB8E9E">
      <w:pPr>
        <w:pStyle w:val="164"/>
        <w:shd w:val="clear" w:fill="F5F5F5"/>
      </w:pPr>
      <w:r>
        <w:t>dma_done = 1;  // 标记传输完成        }    }</w:t>
      </w:r>
    </w:p>
    <w:p w14:paraId="4C06C983">
      <w:r>
        <w:t>性能分析：</w:t>
      </w:r>
    </w:p>
    <w:p w14:paraId="6887C48E">
      <w:r>
        <w:t>I2C时钟频率：1.3MHz 每字节传输时间：8位 / 1.3MHz ≈ 6.15μs 1024字节全屏刷新：1024 × 6.15μs ≈ 6.3ms 理论帧率：1000ms / 6.3ms ≈ 158 FPS</w:t>
      </w:r>
    </w:p>
    <w:p w14:paraId="4284E7A0">
      <w:r>
        <w:t>实际帧率受限于： - DMA设置时间 - 中断处理时间 - CPU处理时间 - 实际可达60-120 FPS</w:t>
      </w:r>
    </w:p>
    <w:p w14:paraId="382B51EE">
      <w:r>
        <w:t>与CPU轮询的对比：</w:t>
      </w:r>
    </w:p>
    <w:p w14:paraId="326B3C87">
      <w:r>
        <w:t xml:space="preserve">CPU轮询方式： 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for (int i = 0; i &lt; 1024; i++) {     I2C_SendData(I2C1, buffer[i]);     while (!I2C_GetFlagStatus(I2C1, I2C_FLAG_TXE)); } // CPU全程占用，无法做其他事情</w:t>
      </w:r>
    </w:p>
    <w:p w14:paraId="124526E2">
      <w:r>
        <w:t xml:space="preserve">DMA方式： </w:t>
      </w: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t>DMA_Cmd(DMA1_Channel6, ENABLE); // CPU可以做其他事情，DMA自动传输 // 传输完成后中断通知CPU</w:t>
      </w:r>
    </w:p>
    <w:p w14:paraId="4CB0395F">
      <w:r>
        <w:t>DMA方式的优势： （1）CPU可以同时处理其他任务 （2）传输由硬件完成，速度快 （3）CPU可以进入睡眠模式，降低功耗</w:t>
      </w:r>
    </w:p>
    <w:p w14:paraId="70D73493">
      <w:pPr>
        <w:pStyle w:val="3"/>
      </w:pPr>
      <w:r>
        <w:t>附录B 常见问题解答</w:t>
      </w:r>
    </w:p>
    <w:p w14:paraId="48E48F68">
      <w:r>
        <w:t>B.1 编译问题</w:t>
      </w:r>
    </w:p>
    <w:p w14:paraId="72597235">
      <w:r>
        <w:t>Q1: 编译报错"undefined reference to malloc"</w:t>
      </w:r>
    </w:p>
    <w:p w14:paraId="6334F9A0">
      <w:r>
        <w:t>A: 这是因为没有链接C库的堆管理函数。解决方法：    1. 在Keil的Options → Target中勾选"Use MicroLIB"    2. 或者在启动文件中添加堆初始化代码    3. 或者使用静态分配代替动态分配</w:t>
      </w:r>
    </w:p>
    <w:p w14:paraId="551D439E">
      <w:r>
        <w:t>Q2: 编译报错"multiple definition of ..."</w:t>
      </w:r>
    </w:p>
    <w:p w14:paraId="26C40B3E">
      <w:r>
        <w:t>A: 这是重复定义错误。解决方法：    1. 检查头文件是否有#ifndef保护    2. 检查变量定义是否在.c文件中，头文件中只声明    3. 使用extern声明全局变量</w:t>
      </w:r>
    </w:p>
    <w:p w14:paraId="4ED3C4D2">
      <w:r>
        <w:t>Q3: 编译警告"implicit declaration of function"</w:t>
      </w:r>
    </w:p>
    <w:p w14:paraId="43BD0C75">
      <w:r>
        <w:t>A: 这是函数未声明警告。解决方法：    1. 包含正确的头文件    2. 确保函数声明在调用之前    3. 检查函数名拼写</w:t>
      </w:r>
    </w:p>
    <w:p w14:paraId="59654B76">
      <w:r>
        <w:t>Q4: 编译后代码大小超过Flash容量</w:t>
      </w:r>
    </w:p>
    <w:p w14:paraId="04BACF52">
      <w:r>
        <w:t>A: 优化代码大小。解决方法：    1. 开启编译器优化（-O2或-Os）    2. 移除未使用的函数    3. 使用更小的数据类型    4. 压缩图像数据</w:t>
      </w:r>
    </w:p>
    <w:p w14:paraId="4197F348">
      <w:r>
        <w:t>Q5: 编译报错"expected expression before ..."</w:t>
      </w:r>
    </w:p>
    <w:p w14:paraId="674772CA">
      <w:r>
        <w:t>A: 这是语法错误。常见原因：    1. 变量声明在可执行代码之后（C89标准）    2. 缺少分号    3. 括号不匹配    4. 使用了C99特性但编译器设置为C89</w:t>
      </w:r>
    </w:p>
    <w:p w14:paraId="542DFAB1">
      <w:r>
        <w:t>B.2 运行问题</w:t>
      </w:r>
    </w:p>
    <w:p w14:paraId="6EC3238D">
      <w:r>
        <w:t>Q1: 程序下载后无反应</w:t>
      </w:r>
    </w:p>
    <w:p w14:paraId="359ED028">
      <w:r>
        <w:t>A: 检查以下方面：    1. 电源是否正常（3.3V）    2. 晶振是否起振（使用示波器检查）    3. 复位电路是否正常    4. BOOT0引脚是否接地    5. 调试器连接是否正确</w:t>
      </w:r>
    </w:p>
    <w:p w14:paraId="4116F546">
      <w:r>
        <w:t>Q2: OLED不显示</w:t>
      </w:r>
    </w:p>
    <w:p w14:paraId="52CAB28D">
      <w:r>
        <w:t>A: 逐步排查：    1. 检查I2C地址（SSD1306为0x78，SH1106为0x7A）    2. 检查硬件连接（SCL→PB6, SDA→PB7）    3. 检查I2C时钟配置    4. 使用示波器检查I2C波形    5. 尝试降低I2C时钟频率</w:t>
      </w:r>
    </w:p>
    <w:p w14:paraId="4AB67F68">
      <w:r>
        <w:t>Q3: 按键无响应</w:t>
      </w:r>
    </w:p>
    <w:p w14:paraId="64E10C80">
      <w:r>
        <w:t>A: 检查以下方面：    1. GPIO配置是否正确（上拉输入）    2. 外部中断是否使能    3. NVIC配置是否正确    4. 按键硬件连接是否正确    5. 使用万用表检查按键通断</w:t>
      </w:r>
    </w:p>
    <w:p w14:paraId="33B01452">
      <w:r>
        <w:t>Q4: 编码器无响应</w:t>
      </w:r>
    </w:p>
    <w:p w14:paraId="2FBDBD10">
      <w:r>
        <w:t>A: 排查步骤：    1. 检查定时器配置（编码器模式）    2. 检查GPIO配置（上拉输入）    3. 确认编码器A、B相接线正确    4. 检查定时器中断是否使能    5. 使用示波器检查编码器输出波形</w:t>
      </w:r>
    </w:p>
    <w:p w14:paraId="0AF83FEC">
      <w:r>
        <w:t>Q5: 程序运行一段时间后卡死</w:t>
      </w:r>
    </w:p>
    <w:p w14:paraId="62D33DAD">
      <w:r>
        <w:t>A: 可能原因及解决：    1. 堆栈溢出：增加堆栈大小    2. 数组越界：检查数组访问    3. 死锁：检查中断和临界区    4. 看门狗复位：及时喂狗    5. 内存泄漏：检查malloc/free配对</w:t>
      </w:r>
    </w:p>
    <w:p w14:paraId="5CCC9D9B">
      <w:r>
        <w:t>Q6: 显示闪烁</w:t>
      </w:r>
    </w:p>
    <w:p w14:paraId="474577C8">
      <w:r>
        <w:t>A: 优化显示刷新：    1. 使用双缓冲机制    2. 提高刷新频率    3. 减少不必要的刷新    4. 使用DMA传输    5. 优化绘制算法</w:t>
      </w:r>
    </w:p>
    <w:p w14:paraId="0E90D2B0">
      <w:r>
        <w:t>Q7: 动画卡顿</w:t>
      </w:r>
    </w:p>
    <w:p w14:paraId="5E36CFE0">
      <w:r>
        <w:t>A: 提高动画流畅度：    1. 减少动画帧数    2. 优化绘制代码    3. 提高系统时钟频率    4. 使用硬件加速    5. 减少同时进行的动画</w:t>
      </w:r>
    </w:p>
    <w:p w14:paraId="3B99A675">
      <w:r>
        <w:t>B.3 性能优化问题</w:t>
      </w:r>
    </w:p>
    <w:p w14:paraId="77644A8F">
      <w:r>
        <w:t>Q1: 如何提高帧率？</w:t>
      </w:r>
    </w:p>
    <w:p w14:paraId="36CF1A9B">
      <w:r>
        <w:t>A: 优化建议：    1. 使用DMA传输OLED数据    2. 减少不必要的绘制操作    3. 使用局部刷新代替全屏刷新    4. 优化图像缩放算法    5. 提高I2C时钟频率（注意稳定性）</w:t>
      </w:r>
    </w:p>
    <w:p w14:paraId="38604352">
      <w:r>
        <w:t>Q2: 如何降低功耗？</w:t>
      </w:r>
    </w:p>
    <w:p w14:paraId="2AB17777">
      <w:r>
        <w:t>A: 优化建议：    1. 空闲时进入睡眠模式    2. 降低系统时钟频率    3. 关闭未使用的外设    4. 降低屏幕亮度    5. 使用定时唤醒代替持续运行</w:t>
      </w:r>
    </w:p>
    <w:p w14:paraId="30CAF194">
      <w:r>
        <w:t>Q3: 如何减少内存使用？</w:t>
      </w:r>
    </w:p>
    <w:p w14:paraId="3AA92D2D">
      <w:r>
        <w:t>A: 优化建议：    1. 使用静态分配代替动态分配    2. 压缩图像数据    3. 使用位域压缩结构体    4. 减少全局变量    5. 使用单缓冲代替双缓冲</w:t>
      </w:r>
    </w:p>
    <w:p w14:paraId="0EC6BE87">
      <w:r>
        <w:t>Q4: 如何提高响应速度？</w:t>
      </w:r>
    </w:p>
    <w:p w14:paraId="63402A35">
      <w:r>
        <w:t>A: 优化建议：    1. 使用中断代替轮询    2. 缩短中断处理时间    3. 使用DMA减轻CPU负担    4. 优化关键路径代码    5. 提高中断优先级</w:t>
      </w:r>
    </w:p>
    <w:p w14:paraId="7CC2B091">
      <w:r>
        <w:t>Q5: 如何优化代码大小？</w:t>
      </w:r>
    </w:p>
    <w:p w14:paraId="7179059B">
      <w:r>
        <w:t>A: 优化建议：    1. 开启编译器优化（-Os）    2. 移除调试信息    3. 使用函数内联    4. 合并相似代码    5. 使用查找表代替计算</w:t>
      </w:r>
    </w:p>
    <w:p w14:paraId="55FE1B7C">
      <w:pPr>
        <w:pStyle w:val="3"/>
      </w:pPr>
      <w:r>
        <w:t>附录C 参考资料</w:t>
      </w:r>
    </w:p>
    <w:p w14:paraId="4476C9DE">
      <w:r>
        <w:t>C.1 推荐书籍</w:t>
      </w:r>
    </w:p>
    <w:p w14:paraId="0D654C3B">
      <w:r>
        <w:t>入门书籍：</w:t>
      </w:r>
    </w:p>
    <w:p w14:paraId="3E824508">
      <w:r>
        <w:t xml:space="preserve">1. 《STM32库开发实战指南》    </w:t>
      </w:r>
    </w:p>
    <w:p w14:paraId="740EB942">
      <w:r>
        <w:t xml:space="preserve">2. 《嵌入式C语言的自我修养》    </w:t>
      </w:r>
    </w:p>
    <w:p w14:paraId="051EB77A">
      <w:r>
        <w:t xml:space="preserve">3. 《ARM Cortex-M3权威指南》    </w:t>
      </w:r>
    </w:p>
    <w:p w14:paraId="25F49B76">
      <w:r>
        <w:t>进阶书籍：</w:t>
      </w:r>
    </w:p>
    <w:p w14:paraId="7FD40017">
      <w:pPr>
        <w:numPr>
          <w:ilvl w:val="0"/>
          <w:numId w:val="7"/>
        </w:numPr>
      </w:pPr>
      <w:r>
        <w:t xml:space="preserve">《实时操作系统原理与实现》    </w:t>
      </w:r>
    </w:p>
    <w:p w14:paraId="4E39B640">
      <w:pPr>
        <w:numPr>
          <w:ilvl w:val="0"/>
          <w:numId w:val="7"/>
        </w:numPr>
      </w:pPr>
      <w:r>
        <w:t xml:space="preserve">《嵌入式系统设计》    </w:t>
      </w:r>
    </w:p>
    <w:p w14:paraId="4A95D4B1">
      <w:r>
        <w:t xml:space="preserve">6. 《数据结构与算法分析》    </w:t>
      </w:r>
    </w:p>
    <w:p w14:paraId="7AFF98CF">
      <w:r>
        <w:t>参考手册：</w:t>
      </w:r>
    </w:p>
    <w:p w14:paraId="0A0806CB">
      <w:r>
        <w:t>7. 《STM32F10xxx参考手册》    来源：ST官网    内容：STM32F10系列详细技术规格</w:t>
      </w:r>
    </w:p>
    <w:p w14:paraId="6E54B757">
      <w:r>
        <w:t>8. 《ARM Cortex-M3技术参考手册》    来源：ARM官网    内容：Cortex-M3处理器详细说明</w:t>
      </w:r>
    </w:p>
    <w:p w14:paraId="2A0886C0">
      <w:r>
        <w:t>9. 《SSD1306数据手册》    来源：Solomon Systech    内容：OLED控制器详细规格</w:t>
      </w:r>
    </w:p>
    <w:p w14:paraId="13FA55AC">
      <w:r>
        <w:t>C.2 在线资源</w:t>
      </w:r>
    </w:p>
    <w:p w14:paraId="7274D052">
      <w:r>
        <w:t>官方资源：</w:t>
      </w:r>
    </w:p>
    <w:p w14:paraId="4034E76A">
      <w:r>
        <w:t>1. ST官网    网址：https://www.st.com    内容：官方文档、例程、工具</w:t>
      </w:r>
    </w:p>
    <w:p w14:paraId="7A36E23E">
      <w:r>
        <w:t>2. ARM开发者网站    网址：https://developer.arm.com    内容：ARM架构文档、工具链</w:t>
      </w:r>
    </w:p>
    <w:p w14:paraId="2CA4329C">
      <w:r>
        <w:t>3. Keil官网    网址：https://www.keil.com    内容：MDK下载、文档、例程</w:t>
      </w:r>
    </w:p>
    <w:p w14:paraId="16565742">
      <w:r>
        <w:rPr>
          <w:rFonts w:hint="eastAsia" w:eastAsia="宋体"/>
          <w:lang w:val="en-US" w:eastAsia="zh-CN"/>
        </w:rPr>
        <w:t>4.</w:t>
      </w:r>
      <w:r>
        <w:t xml:space="preserve"> GitHub STM32项目    网址：https://github.com/topics/stm32    内容：大量开源STM32项目</w:t>
      </w:r>
    </w:p>
    <w:p w14:paraId="1AA1A43C">
      <w:r>
        <w:rPr>
          <w:rFonts w:hint="eastAsia" w:eastAsia="宋体"/>
          <w:lang w:val="en-US" w:eastAsia="zh-CN"/>
        </w:rPr>
        <w:t>5</w:t>
      </w:r>
      <w:r>
        <w:t>. STM32CubeMX    网址：https://www.st.com/stm32cubemx    内容：ST官方代码生成工具</w:t>
      </w:r>
    </w:p>
    <w:p w14:paraId="32E6E79E">
      <w:r>
        <w:t>视频教程：</w:t>
      </w:r>
    </w:p>
    <w:p w14:paraId="60A99CEB">
      <w:r>
        <w:t>10. B站STM32教程     搜索关键词：</w:t>
      </w:r>
      <w:r>
        <w:rPr>
          <w:rFonts w:hint="eastAsia" w:eastAsia="宋体"/>
          <w:lang w:val="en-US" w:eastAsia="zh-CN"/>
        </w:rPr>
        <w:t>江协科技</w:t>
      </w:r>
      <w:r>
        <w:t>、正点原子、野火     内容：大量免费视频教程</w:t>
      </w:r>
    </w:p>
    <w:p w14:paraId="1352C50D">
      <w:r>
        <w:t>C.3 开发工具</w:t>
      </w:r>
    </w:p>
    <w:p w14:paraId="2A7D9B5A">
      <w:r>
        <w:t>集成开发环境（IDE）：</w:t>
      </w:r>
    </w:p>
    <w:p w14:paraId="08BA12EC">
      <w:r>
        <w:t>1. Keil MDK-ARM    特点：业界标准，功能强大    适用：商业开发、学习    价格：免费版有代码限制</w:t>
      </w:r>
    </w:p>
    <w:p w14:paraId="332111D2">
      <w:r>
        <w:t>2. STM32CubeIDE    特点：ST官方免费IDE    适用：STM32开发    价格：完全免费</w:t>
      </w:r>
    </w:p>
    <w:p w14:paraId="364254EC">
      <w:r>
        <w:t>调试工具：</w:t>
      </w:r>
    </w:p>
    <w:p w14:paraId="02E2110A">
      <w:r>
        <w:t>5. ST-Link    特点：ST官方调试器    适用：STM32全系列    价格：约</w:t>
      </w:r>
      <w:r>
        <w:rPr>
          <w:rFonts w:hint="eastAsia" w:eastAsia="宋体"/>
          <w:lang w:val="en-US" w:eastAsia="zh-CN"/>
        </w:rPr>
        <w:t>10</w:t>
      </w:r>
      <w:r>
        <w:t>元</w:t>
      </w:r>
    </w:p>
    <w:p w14:paraId="3D2F1DD6">
      <w:r>
        <w:t>6. J-Link    特点：功能强大，支持多种芯片    适用：专业开发    价格：约</w:t>
      </w:r>
      <w:r>
        <w:rPr>
          <w:rFonts w:hint="eastAsia" w:eastAsia="宋体"/>
          <w:lang w:val="en-US" w:eastAsia="zh-CN"/>
        </w:rPr>
        <w:t>20</w:t>
      </w:r>
      <w:r>
        <w:t>元</w:t>
      </w:r>
    </w:p>
    <w:p w14:paraId="41890B22">
      <w:r>
        <w:t>7. DAP-Link    特点：开源低成本    适用：学习、小项目    价格：约10-30元</w:t>
      </w:r>
    </w:p>
    <w:p w14:paraId="05CCE4EE">
      <w:r>
        <w:t>辅助工具：</w:t>
      </w:r>
    </w:p>
    <w:p w14:paraId="64C75041">
      <w:r>
        <w:t>8. STM32CubeMX    功能：图形化配置外设，生成代码    适用：快速初始化    价格：免费</w:t>
      </w:r>
    </w:p>
    <w:p w14:paraId="2BC1F6FC">
      <w:r>
        <w:t>9. STM32CubeProgrammer    功能：程序下载、擦除、读取    适用：程序烧录    价格：免费</w:t>
      </w:r>
    </w:p>
    <w:p w14:paraId="42E1ACDD">
      <w:r>
        <w:t>10. Serial Port Utility     功能：串口调试助手     适用：串口通信调试     价格：免费</w:t>
      </w:r>
    </w:p>
    <w:p w14:paraId="7F936C26">
      <w:r>
        <w:t>11. Logic Analyzer     功能：逻辑分析仪软件     适用：信号分析     价格：免费（配合硬件）</w:t>
      </w:r>
    </w:p>
    <w:p w14:paraId="27B1BAF6">
      <w:pPr>
        <w:pStyle w:val="3"/>
      </w:pPr>
      <w:r>
        <w:t>附录D 详细模块分析</w:t>
      </w:r>
    </w:p>
    <w:p w14:paraId="21E96C6A">
      <w:r>
        <w:t>D.1 LED控制模块</w:t>
      </w:r>
    </w:p>
    <w:p w14:paraId="657A8378">
      <w:r>
        <w:t>LED.c模块提供了简单的LED控制功能，用于指示系统状态。</w:t>
      </w:r>
    </w:p>
    <w:p w14:paraId="2C1121F3">
      <w:r>
        <w:t>硬件连接： - PC13：LED负极（低电平点亮） - LED正极接3.3V（通过限流电阻）</w:t>
      </w:r>
    </w:p>
    <w:p w14:paraId="59A587BD">
      <w:r>
        <w:t>代码实现：</w:t>
      </w:r>
    </w:p>
    <w:p w14:paraId="3D0BA15B">
      <w:pPr>
        <w:pStyle w:val="164"/>
        <w:shd w:val="clear" w:fill="F5F5F5"/>
      </w:pPr>
      <w:r>
        <w:t>#include "stm32f10x.h"</w:t>
      </w:r>
    </w:p>
    <w:p w14:paraId="725565D8">
      <w:pPr>
        <w:pStyle w:val="164"/>
        <w:shd w:val="clear" w:fill="F5F5F5"/>
      </w:pPr>
      <w:r>
        <w:t>// LED初始化void LED_Init(void){</w:t>
      </w:r>
    </w:p>
    <w:p w14:paraId="73A13DCF">
      <w:pPr>
        <w:pStyle w:val="164"/>
        <w:shd w:val="clear" w:fill="F5F5F5"/>
      </w:pPr>
      <w:r>
        <w:t>// 使能GPIOC时钟</w:t>
      </w:r>
    </w:p>
    <w:p w14:paraId="5C7A2F4C">
      <w:pPr>
        <w:pStyle w:val="164"/>
        <w:shd w:val="clear" w:fill="F5F5F5"/>
      </w:pPr>
      <w:r>
        <w:t>RCC_APB2PeriphClockCmd(RCC_APB2Periph_GPIOC, ENABLE);</w:t>
      </w:r>
    </w:p>
    <w:p w14:paraId="1D3DB991">
      <w:pPr>
        <w:pStyle w:val="164"/>
        <w:shd w:val="clear" w:fill="F5F5F5"/>
      </w:pPr>
      <w:r>
        <w:t>// GPIO配置：推挽输出</w:t>
      </w:r>
    </w:p>
    <w:p w14:paraId="58E3031F">
      <w:pPr>
        <w:pStyle w:val="164"/>
        <w:shd w:val="clear" w:fill="F5F5F5"/>
      </w:pPr>
      <w:r>
        <w:t>GPIO_InitTypeDef GPIO_InitStructure;</w:t>
      </w:r>
    </w:p>
    <w:p w14:paraId="208DD3B9">
      <w:pPr>
        <w:pStyle w:val="164"/>
        <w:shd w:val="clear" w:fill="F5F5F5"/>
      </w:pPr>
      <w:r>
        <w:t>GPIO_InitStructure.GPIO_Mode = GPIO_Mode_Out_PP;</w:t>
      </w:r>
    </w:p>
    <w:p w14:paraId="6F4DF0A6">
      <w:pPr>
        <w:pStyle w:val="164"/>
        <w:shd w:val="clear" w:fill="F5F5F5"/>
      </w:pPr>
      <w:r>
        <w:t>GPIO_InitStructure.GPIO_Pin = GPIO_Pin_13;</w:t>
      </w:r>
    </w:p>
    <w:p w14:paraId="0CAF59C0">
      <w:pPr>
        <w:pStyle w:val="164"/>
        <w:shd w:val="clear" w:fill="F5F5F5"/>
      </w:pPr>
      <w:r>
        <w:t>GPIO_InitStructure.GPIO_Speed = GPIO_Speed_50MHz;</w:t>
      </w:r>
    </w:p>
    <w:p w14:paraId="48BD1CDD">
      <w:pPr>
        <w:pStyle w:val="164"/>
        <w:shd w:val="clear" w:fill="F5F5F5"/>
      </w:pPr>
      <w:r>
        <w:t>GPIO_Init(GPIOC, &amp;GPIO_InitStructure);</w:t>
      </w:r>
    </w:p>
    <w:p w14:paraId="6E559C94">
      <w:pPr>
        <w:pStyle w:val="164"/>
        <w:shd w:val="clear" w:fill="F5F5F5"/>
      </w:pPr>
      <w:r>
        <w:t>// 初始状态：熄灭（输出高电平）</w:t>
      </w:r>
    </w:p>
    <w:p w14:paraId="0942E264">
      <w:pPr>
        <w:pStyle w:val="164"/>
        <w:shd w:val="clear" w:fill="F5F5F5"/>
      </w:pPr>
      <w:r>
        <w:t>GPIO_SetBits(GPIOC, GPIO_Pin_13);</w:t>
      </w:r>
    </w:p>
    <w:p w14:paraId="1FCCF06A">
      <w:pPr>
        <w:pStyle w:val="164"/>
        <w:shd w:val="clear" w:fill="F5F5F5"/>
      </w:pPr>
      <w:r>
        <w:t>}</w:t>
      </w:r>
    </w:p>
    <w:p w14:paraId="31C97892">
      <w:pPr>
        <w:pStyle w:val="164"/>
        <w:shd w:val="clear" w:fill="F5F5F5"/>
      </w:pPr>
      <w:r>
        <w:t>// LED点亮void LED_On(void){</w:t>
      </w:r>
    </w:p>
    <w:p w14:paraId="20BED386">
      <w:pPr>
        <w:pStyle w:val="164"/>
        <w:shd w:val="clear" w:fill="F5F5F5"/>
      </w:pPr>
      <w:r>
        <w:t>GPIO_ResetBits(GPIOC, GPIO_Pin_13);</w:t>
      </w:r>
    </w:p>
    <w:p w14:paraId="36E58BDE">
      <w:pPr>
        <w:pStyle w:val="164"/>
        <w:shd w:val="clear" w:fill="F5F5F5"/>
      </w:pPr>
      <w:r>
        <w:t xml:space="preserve">  // 输出低电平</w:t>
      </w:r>
    </w:p>
    <w:p w14:paraId="05E884D0">
      <w:pPr>
        <w:pStyle w:val="164"/>
        <w:shd w:val="clear" w:fill="F5F5F5"/>
      </w:pPr>
      <w:r>
        <w:t>}</w:t>
      </w:r>
    </w:p>
    <w:p w14:paraId="33D33DBE">
      <w:pPr>
        <w:pStyle w:val="164"/>
        <w:shd w:val="clear" w:fill="F5F5F5"/>
      </w:pPr>
      <w:r>
        <w:t>// LED熄灭void LED_Off(void){</w:t>
      </w:r>
    </w:p>
    <w:p w14:paraId="28E750F9">
      <w:pPr>
        <w:pStyle w:val="164"/>
        <w:shd w:val="clear" w:fill="F5F5F5"/>
      </w:pPr>
      <w:r>
        <w:t>GPIO_SetBits(GPIOC, GPIO_Pin_13);</w:t>
      </w:r>
    </w:p>
    <w:p w14:paraId="11C54800">
      <w:pPr>
        <w:pStyle w:val="164"/>
        <w:shd w:val="clear" w:fill="F5F5F5"/>
      </w:pPr>
      <w:r>
        <w:t xml:space="preserve">  // 输出高电平</w:t>
      </w:r>
    </w:p>
    <w:p w14:paraId="65E52A7F">
      <w:pPr>
        <w:pStyle w:val="164"/>
        <w:shd w:val="clear" w:fill="F5F5F5"/>
      </w:pPr>
      <w:r>
        <w:t>}</w:t>
      </w:r>
    </w:p>
    <w:p w14:paraId="68FC95DF">
      <w:pPr>
        <w:pStyle w:val="164"/>
        <w:shd w:val="clear" w:fill="F5F5F5"/>
      </w:pPr>
      <w:r>
        <w:t>// LED翻转void LED_Toggle(void){</w:t>
      </w:r>
    </w:p>
    <w:p w14:paraId="283A819C">
      <w:pPr>
        <w:pStyle w:val="164"/>
        <w:shd w:val="clear" w:fill="F5F5F5"/>
      </w:pPr>
      <w:r>
        <w:t>// 读取当前状态并翻转</w:t>
      </w:r>
    </w:p>
    <w:p w14:paraId="4E7DD9A6">
      <w:pPr>
        <w:pStyle w:val="164"/>
        <w:shd w:val="clear" w:fill="F5F5F5"/>
      </w:pPr>
      <w:r>
        <w:t>if (GPIO_ReadOutputDataBit(GPIOC, GPIO_Pin_13) == Bit_SET)</w:t>
      </w:r>
    </w:p>
    <w:p w14:paraId="54F1B4D1">
      <w:pPr>
        <w:pStyle w:val="164"/>
        <w:shd w:val="clear" w:fill="F5F5F5"/>
      </w:pPr>
      <w:r>
        <w:t>{</w:t>
      </w:r>
    </w:p>
    <w:p w14:paraId="610A9CBA">
      <w:pPr>
        <w:pStyle w:val="164"/>
        <w:shd w:val="clear" w:fill="F5F5F5"/>
      </w:pPr>
      <w:r>
        <w:t>GPIO_ResetBits(GPIOC, GPIO_Pin_13);</w:t>
      </w:r>
    </w:p>
    <w:p w14:paraId="279A5637">
      <w:pPr>
        <w:pStyle w:val="164"/>
        <w:shd w:val="clear" w:fill="F5F5F5"/>
      </w:pPr>
      <w:r>
        <w:t>}</w:t>
      </w:r>
    </w:p>
    <w:p w14:paraId="7A13BD66">
      <w:pPr>
        <w:pStyle w:val="164"/>
        <w:shd w:val="clear" w:fill="F5F5F5"/>
      </w:pPr>
      <w:r>
        <w:t>else</w:t>
      </w:r>
    </w:p>
    <w:p w14:paraId="54E1F26C">
      <w:pPr>
        <w:pStyle w:val="164"/>
        <w:shd w:val="clear" w:fill="F5F5F5"/>
      </w:pPr>
      <w:r>
        <w:t>{</w:t>
      </w:r>
    </w:p>
    <w:p w14:paraId="512E7A6A">
      <w:pPr>
        <w:pStyle w:val="164"/>
        <w:shd w:val="clear" w:fill="F5F5F5"/>
      </w:pPr>
      <w:r>
        <w:t>GPIO_SetBits(GPIOC, GPIO_Pin_13);</w:t>
      </w:r>
    </w:p>
    <w:p w14:paraId="32CB75FE">
      <w:pPr>
        <w:pStyle w:val="164"/>
        <w:shd w:val="clear" w:fill="F5F5F5"/>
      </w:pPr>
      <w:r>
        <w:t>}</w:t>
      </w:r>
    </w:p>
    <w:p w14:paraId="16849EDB">
      <w:pPr>
        <w:pStyle w:val="164"/>
        <w:shd w:val="clear" w:fill="F5F5F5"/>
      </w:pPr>
      <w:r>
        <w:t>}</w:t>
      </w:r>
    </w:p>
    <w:p w14:paraId="59E906B7">
      <w:pPr>
        <w:pStyle w:val="164"/>
        <w:shd w:val="clear" w:fill="F5F5F5"/>
      </w:pPr>
      <w:r>
        <w:t>// LED闪烁（用于调试）void LED_Blink(uint8_t times, uint16_t delay_ms){</w:t>
      </w:r>
    </w:p>
    <w:p w14:paraId="2A4F587F">
      <w:pPr>
        <w:pStyle w:val="164"/>
        <w:shd w:val="clear" w:fill="F5F5F5"/>
      </w:pPr>
      <w:r>
        <w:t>for (uint8_t i = 0;</w:t>
      </w:r>
    </w:p>
    <w:p w14:paraId="5400DB36">
      <w:pPr>
        <w:pStyle w:val="164"/>
        <w:shd w:val="clear" w:fill="F5F5F5"/>
      </w:pPr>
      <w:r>
        <w:t xml:space="preserve"> i &lt; times;</w:t>
      </w:r>
    </w:p>
    <w:p w14:paraId="739AFA93">
      <w:pPr>
        <w:pStyle w:val="164"/>
        <w:shd w:val="clear" w:fill="F5F5F5"/>
      </w:pPr>
      <w:r>
        <w:t xml:space="preserve"> i++)</w:t>
      </w:r>
    </w:p>
    <w:p w14:paraId="3016F0CF">
      <w:pPr>
        <w:pStyle w:val="164"/>
        <w:shd w:val="clear" w:fill="F5F5F5"/>
      </w:pPr>
      <w:r>
        <w:t>{</w:t>
      </w:r>
    </w:p>
    <w:p w14:paraId="40EF7C9A">
      <w:pPr>
        <w:pStyle w:val="164"/>
        <w:shd w:val="clear" w:fill="F5F5F5"/>
      </w:pPr>
      <w:r>
        <w:t>LED_On();</w:t>
      </w:r>
    </w:p>
    <w:p w14:paraId="396C02E1">
      <w:pPr>
        <w:pStyle w:val="164"/>
        <w:shd w:val="clear" w:fill="F5F5F5"/>
      </w:pPr>
      <w:r>
        <w:t>Delay_ms(delay_ms);</w:t>
      </w:r>
    </w:p>
    <w:p w14:paraId="1B6CAA8F">
      <w:pPr>
        <w:pStyle w:val="164"/>
        <w:shd w:val="clear" w:fill="F5F5F5"/>
      </w:pPr>
      <w:r>
        <w:t>LED_Off();</w:t>
      </w:r>
    </w:p>
    <w:p w14:paraId="05C55C5A">
      <w:pPr>
        <w:pStyle w:val="164"/>
        <w:shd w:val="clear" w:fill="F5F5F5"/>
      </w:pPr>
      <w:r>
        <w:t>Delay_ms(delay_ms);</w:t>
      </w:r>
    </w:p>
    <w:p w14:paraId="405B25CA">
      <w:pPr>
        <w:pStyle w:val="164"/>
        <w:shd w:val="clear" w:fill="F5F5F5"/>
      </w:pPr>
      <w:r>
        <w:t>}</w:t>
      </w:r>
    </w:p>
    <w:p w14:paraId="028E844C">
      <w:pPr>
        <w:pStyle w:val="164"/>
        <w:shd w:val="clear" w:fill="F5F5F5"/>
      </w:pPr>
      <w:r>
        <w:t>}</w:t>
      </w:r>
    </w:p>
    <w:p w14:paraId="4EC0D0B6">
      <w:r>
        <w:t>使用场景：</w:t>
      </w:r>
    </w:p>
    <w:p w14:paraId="30006B88">
      <w:pPr>
        <w:pStyle w:val="164"/>
        <w:shd w:val="clear" w:fill="F5F5F5"/>
      </w:pPr>
      <w:r>
        <w:t>1. 系统启动指示：    LED_Init();    LED_Blink(3, 200);  // 闪烁3次，表示启动成功</w:t>
      </w:r>
    </w:p>
    <w:p w14:paraId="1D630227">
      <w:pPr>
        <w:pStyle w:val="164"/>
        <w:shd w:val="clear" w:fill="F5F5F5"/>
      </w:pPr>
      <w:r>
        <w:t>2. 错误指示：    if (error_occurred) {        LED_Blink(5, 100);  // 快速闪烁5次，表示错误    }</w:t>
      </w:r>
    </w:p>
    <w:p w14:paraId="5AD841EC">
      <w:pPr>
        <w:pStyle w:val="164"/>
        <w:shd w:val="clear" w:fill="F5F5F5"/>
      </w:pPr>
      <w:r>
        <w:t>3. 心跳指示：    // 在主循环中    static uint32_t last_blink = 0;    if (GetTick() - last_blink &gt; 1000) {        LED_Toggle();        last_blink = GetTick();    }</w:t>
      </w:r>
    </w:p>
    <w:p w14:paraId="4A87C6F3">
      <w:r>
        <w:t>GPIO模式说明：</w:t>
      </w:r>
    </w:p>
    <w:p w14:paraId="74282CDE">
      <w:r>
        <w:t xml:space="preserve">| 模式 | 说明 | 适用场景 | </w:t>
      </w:r>
    </w:p>
    <w:p w14:paraId="4875A47B">
      <w:r>
        <w:t xml:space="preserve">|------|------|----------| </w:t>
      </w:r>
    </w:p>
    <w:p w14:paraId="756845D4">
      <w:r>
        <w:t xml:space="preserve">| GPIO_Mode_AIN | 模拟输入 | ADC输入 | </w:t>
      </w:r>
    </w:p>
    <w:p w14:paraId="2A184995">
      <w:r>
        <w:t xml:space="preserve">| GPIO_Mode_IN_FLOATING | 浮空输入 | 外部中断 | </w:t>
      </w:r>
    </w:p>
    <w:p w14:paraId="7A2D954C">
      <w:r>
        <w:t>| GPIO_Mode_IPD | 下拉输入 | 按键检测 |</w:t>
      </w:r>
    </w:p>
    <w:p w14:paraId="09DE3B84">
      <w:r>
        <w:t xml:space="preserve"> | GPIO_Mode_IPU | 上拉输入 | 按键检测 |</w:t>
      </w:r>
    </w:p>
    <w:p w14:paraId="6F74193A">
      <w:r>
        <w:t xml:space="preserve"> | GPIO_Mode_Out_OD | 开漏输出 | I2C总线 | </w:t>
      </w:r>
    </w:p>
    <w:p w14:paraId="4310CAFB">
      <w:r>
        <w:t>| GPIO_Mode_Out_PP | 推挽输出 | LED控制 |</w:t>
      </w:r>
    </w:p>
    <w:p w14:paraId="084E68E0">
      <w:r>
        <w:t xml:space="preserve"> | GPIO_Mode_AF_OD | 复用开漏 | I2C、SPI |</w:t>
      </w:r>
    </w:p>
    <w:p w14:paraId="351E1755">
      <w:r>
        <w:t xml:space="preserve"> | GPIO_Mode_AF_PP | 复用推挽 | USART、SPI |</w:t>
      </w:r>
    </w:p>
    <w:p w14:paraId="2F85D412">
      <w:r>
        <w:t>LED限流电阻计算：</w:t>
      </w:r>
    </w:p>
    <w:p w14:paraId="539A0A93">
      <w:r>
        <w:t>假设： - LED正向压降：Vf = 2V - 期望电流：I = 10mA - 电源电压：Vcc = 3.3V</w:t>
      </w:r>
    </w:p>
    <w:p w14:paraId="37497FB1">
      <w:r>
        <w:t>电阻值：R = (Vcc - Vf) / I = (3.3 - 2) / 0.01 = 130Ω</w:t>
      </w:r>
    </w:p>
    <w:p w14:paraId="2A4AB6B0">
      <w:r>
        <w:t>选择标准电阻值：150Ω（常用值）</w:t>
      </w:r>
    </w:p>
    <w:p w14:paraId="5DB710F6">
      <w:r>
        <w:t>实际电流：I = (3.3 - 2) / 150 = 8.67mA</w:t>
      </w:r>
    </w:p>
    <w:p w14:paraId="43F532A1">
      <w:r>
        <w:t>功耗：P = I² × R = 0.00867² × 150 = 0.011W</w:t>
      </w:r>
    </w:p>
    <w:p w14:paraId="6E70F01D">
      <w:r>
        <w:t>选择1/8W（0.125W）电阻即可满足要求。</w:t>
      </w:r>
    </w:p>
    <w:p w14:paraId="46D31A6A">
      <w:r>
        <w:t>D.2 RTC实时时钟模块</w:t>
      </w:r>
    </w:p>
    <w:p w14:paraId="29B6FB1A">
      <w:r>
        <w:t>MyRTC.c模块实现了实时时钟功能，用于提供准确的时间信息。</w:t>
      </w:r>
    </w:p>
    <w:p w14:paraId="1419FEF9">
      <w:r>
        <w:t>RTC工作原理：</w:t>
      </w:r>
    </w:p>
    <w:p w14:paraId="063DB43A">
      <w:r>
        <w:t>STM32F103的RTC是一个独立的BCD定时器/计数器： - 使用32.768kHz外部晶振（LSE） - 可产生秒中断 - 支持闹钟功能 - 有20个32位备份寄存器</w:t>
      </w:r>
    </w:p>
    <w:p w14:paraId="1672EBF5">
      <w:r>
        <w:t>RTC初始化流程：</w:t>
      </w:r>
    </w:p>
    <w:p w14:paraId="6667C580">
      <w:pPr>
        <w:pStyle w:val="164"/>
        <w:shd w:val="clear" w:fill="F5F5F5"/>
      </w:pPr>
      <w:r>
        <w:t>void MyRTC_Init(void) {</w:t>
      </w:r>
    </w:p>
    <w:p w14:paraId="39BDE740">
      <w:pPr>
        <w:pStyle w:val="164"/>
        <w:shd w:val="clear" w:fill="F5F5F5"/>
      </w:pPr>
      <w:r>
        <w:t>// 1. 使能PWR和BKP时钟</w:t>
      </w:r>
    </w:p>
    <w:p w14:paraId="2C0AF493">
      <w:pPr>
        <w:pStyle w:val="164"/>
        <w:shd w:val="clear" w:fill="F5F5F5"/>
      </w:pPr>
      <w:r>
        <w:t>RCC_APB1PeriphClockCmd(RCC_APB1Periph_PWR | RCC_APB1Periph_BKP, ENABLE);</w:t>
      </w:r>
    </w:p>
    <w:p w14:paraId="36407DE3">
      <w:pPr>
        <w:pStyle w:val="164"/>
        <w:shd w:val="clear" w:fill="F5F5F5"/>
      </w:pPr>
      <w:r>
        <w:t>// 2. 使能备份域访问</w:t>
      </w:r>
    </w:p>
    <w:p w14:paraId="6895B5DA">
      <w:pPr>
        <w:pStyle w:val="164"/>
        <w:shd w:val="clear" w:fill="F5F5F5"/>
      </w:pPr>
      <w:r>
        <w:t>PWR_BackupAccessCmd(ENABLE);</w:t>
      </w:r>
    </w:p>
    <w:p w14:paraId="30F3092E">
      <w:pPr>
        <w:pStyle w:val="164"/>
        <w:shd w:val="clear" w:fill="F5F5F5"/>
      </w:pPr>
      <w:r>
        <w:t>// 3. 检查是否需要重新配置RTC</w:t>
      </w:r>
    </w:p>
    <w:p w14:paraId="0537B123">
      <w:pPr>
        <w:pStyle w:val="164"/>
        <w:shd w:val="clear" w:fill="F5F5F5"/>
      </w:pPr>
      <w:r>
        <w:t>if (BKP_ReadBackupRegister(BKP_DR1) != 0xA5A5)</w:t>
      </w:r>
    </w:p>
    <w:p w14:paraId="049337A0">
      <w:pPr>
        <w:pStyle w:val="164"/>
        <w:shd w:val="clear" w:fill="F5F5F5"/>
      </w:pPr>
      <w:r>
        <w:t>{</w:t>
      </w:r>
    </w:p>
    <w:p w14:paraId="53080D5B">
      <w:pPr>
        <w:pStyle w:val="164"/>
        <w:shd w:val="clear" w:fill="F5F5F5"/>
      </w:pPr>
      <w:r>
        <w:t>// 4. 复位备份域</w:t>
      </w:r>
    </w:p>
    <w:p w14:paraId="393B54FF">
      <w:pPr>
        <w:pStyle w:val="164"/>
        <w:shd w:val="clear" w:fill="F5F5F5"/>
      </w:pPr>
      <w:r>
        <w:t>BKP_DeInit();</w:t>
      </w:r>
    </w:p>
    <w:p w14:paraId="1FB2E332">
      <w:pPr>
        <w:pStyle w:val="164"/>
        <w:shd w:val="clear" w:fill="F5F5F5"/>
      </w:pPr>
      <w:r>
        <w:t>// 5. 使能LSE（外部低速晶振）</w:t>
      </w:r>
    </w:p>
    <w:p w14:paraId="39EDB71E">
      <w:pPr>
        <w:pStyle w:val="164"/>
        <w:shd w:val="clear" w:fill="F5F5F5"/>
      </w:pPr>
      <w:r>
        <w:t>RCC_LSEConfig(RCC_LSE_ON);</w:t>
      </w:r>
    </w:p>
    <w:p w14:paraId="62AB32F6">
      <w:pPr>
        <w:pStyle w:val="164"/>
        <w:shd w:val="clear" w:fill="F5F5F5"/>
      </w:pPr>
      <w:r>
        <w:t>while (RCC_GetFlagStatus(RCC_FLAG_LSERDY) == RESET);</w:t>
      </w:r>
    </w:p>
    <w:p w14:paraId="75FDA4D5">
      <w:pPr>
        <w:pStyle w:val="164"/>
        <w:shd w:val="clear" w:fill="F5F5F5"/>
      </w:pPr>
      <w:r>
        <w:t>// 6. 选择LSE作为RTC时钟源</w:t>
      </w:r>
    </w:p>
    <w:p w14:paraId="7A83B962">
      <w:pPr>
        <w:pStyle w:val="164"/>
        <w:shd w:val="clear" w:fill="F5F5F5"/>
      </w:pPr>
      <w:r>
        <w:t>RCC_RTCCLKConfig(RCC_RTCCLKSource_LSE);</w:t>
      </w:r>
    </w:p>
    <w:p w14:paraId="392B18F9">
      <w:pPr>
        <w:pStyle w:val="164"/>
        <w:shd w:val="clear" w:fill="F5F5F5"/>
      </w:pPr>
      <w:r>
        <w:t>// 7. 使能RTC时钟</w:t>
      </w:r>
    </w:p>
    <w:p w14:paraId="34455804">
      <w:pPr>
        <w:pStyle w:val="164"/>
        <w:shd w:val="clear" w:fill="F5F5F5"/>
      </w:pPr>
      <w:r>
        <w:t>RCC_RTCCLKCmd(ENABLE);</w:t>
      </w:r>
    </w:p>
    <w:p w14:paraId="3C8C1880">
      <w:pPr>
        <w:pStyle w:val="164"/>
        <w:shd w:val="clear" w:fill="F5F5F5"/>
      </w:pPr>
      <w:r>
        <w:t>// 8. 等待RTC寄存器同步</w:t>
      </w:r>
    </w:p>
    <w:p w14:paraId="78043467">
      <w:pPr>
        <w:pStyle w:val="164"/>
        <w:shd w:val="clear" w:fill="F5F5F5"/>
      </w:pPr>
      <w:r>
        <w:t>RTC_WaitForSynchro();</w:t>
      </w:r>
    </w:p>
    <w:p w14:paraId="298E7A86">
      <w:pPr>
        <w:pStyle w:val="164"/>
        <w:shd w:val="clear" w:fill="F5F5F5"/>
      </w:pPr>
      <w:r>
        <w:t>// 9. 等待上一次写操作完成</w:t>
      </w:r>
    </w:p>
    <w:p w14:paraId="6AA6B15A">
      <w:pPr>
        <w:pStyle w:val="164"/>
        <w:shd w:val="clear" w:fill="F5F5F5"/>
      </w:pPr>
      <w:r>
        <w:t>RTC_WaitForLastTask();</w:t>
      </w:r>
    </w:p>
    <w:p w14:paraId="288C4361">
      <w:pPr>
        <w:pStyle w:val="164"/>
        <w:shd w:val="clear" w:fill="F5F5F5"/>
      </w:pPr>
      <w:r>
        <w:t>// 10. 设置预分频值（32768 / 128 / 256 = 1Hz）</w:t>
      </w:r>
    </w:p>
    <w:p w14:paraId="59700FEC">
      <w:pPr>
        <w:pStyle w:val="164"/>
        <w:shd w:val="clear" w:fill="F5F5F5"/>
      </w:pPr>
      <w:r>
        <w:t>RTC_SetPrescaler(32767);</w:t>
      </w:r>
    </w:p>
    <w:p w14:paraId="52DB27B3">
      <w:pPr>
        <w:pStyle w:val="164"/>
        <w:shd w:val="clear" w:fill="F5F5F5"/>
      </w:pPr>
      <w:r>
        <w:t>RTC_WaitForLastTask();</w:t>
      </w:r>
    </w:p>
    <w:p w14:paraId="42D548CC">
      <w:pPr>
        <w:pStyle w:val="164"/>
        <w:shd w:val="clear" w:fill="F5F5F5"/>
      </w:pPr>
      <w:r>
        <w:t>// 11. 设置初始时间（如果需要）</w:t>
      </w:r>
    </w:p>
    <w:p w14:paraId="1EA049E8">
      <w:pPr>
        <w:pStyle w:val="164"/>
        <w:shd w:val="clear" w:fill="F5F5F5"/>
      </w:pPr>
      <w:r>
        <w:t>// RTC_SetCounter(...);</w:t>
      </w:r>
    </w:p>
    <w:p w14:paraId="20C3B69E">
      <w:pPr>
        <w:pStyle w:val="164"/>
        <w:shd w:val="clear" w:fill="F5F5F5"/>
      </w:pPr>
      <w:r>
        <w:t>// 12. 写入备份寄存器，标记已配置</w:t>
      </w:r>
    </w:p>
    <w:p w14:paraId="0F6753F4">
      <w:pPr>
        <w:pStyle w:val="164"/>
        <w:shd w:val="clear" w:fill="F5F5F5"/>
      </w:pPr>
      <w:r>
        <w:t>BKP_WriteBackupRegister(BKP_DR1, 0xA5A5);</w:t>
      </w:r>
    </w:p>
    <w:p w14:paraId="687CA554">
      <w:pPr>
        <w:pStyle w:val="164"/>
        <w:shd w:val="clear" w:fill="F5F5F5"/>
      </w:pPr>
      <w:r>
        <w:t>}</w:t>
      </w:r>
    </w:p>
    <w:p w14:paraId="7132C9A9">
      <w:pPr>
        <w:pStyle w:val="164"/>
        <w:shd w:val="clear" w:fill="F5F5F5"/>
      </w:pPr>
      <w:r>
        <w:t>else</w:t>
      </w:r>
    </w:p>
    <w:p w14:paraId="59F6030E">
      <w:pPr>
        <w:pStyle w:val="164"/>
        <w:shd w:val="clear" w:fill="F5F5F5"/>
      </w:pPr>
      <w:r>
        <w:t>{</w:t>
      </w:r>
    </w:p>
    <w:p w14:paraId="194EF232">
      <w:pPr>
        <w:pStyle w:val="164"/>
        <w:shd w:val="clear" w:fill="F5F5F5"/>
      </w:pPr>
      <w:r>
        <w:t>// RTC已配置，只需等待同步</w:t>
      </w:r>
    </w:p>
    <w:p w14:paraId="5745CD52">
      <w:pPr>
        <w:pStyle w:val="164"/>
        <w:shd w:val="clear" w:fill="F5F5F5"/>
      </w:pPr>
      <w:r>
        <w:t>RTC_WaitForSynchro();</w:t>
      </w:r>
    </w:p>
    <w:p w14:paraId="1F33AAB2">
      <w:pPr>
        <w:pStyle w:val="164"/>
        <w:shd w:val="clear" w:fill="F5F5F5"/>
      </w:pPr>
      <w:r>
        <w:t>}</w:t>
      </w:r>
    </w:p>
    <w:p w14:paraId="5F056E94">
      <w:pPr>
        <w:pStyle w:val="164"/>
        <w:shd w:val="clear" w:fill="F5F5F5"/>
      </w:pPr>
      <w:r>
        <w:t>// 13. 使能秒中断（可选）</w:t>
      </w:r>
    </w:p>
    <w:p w14:paraId="3B4902C7">
      <w:pPr>
        <w:pStyle w:val="164"/>
        <w:shd w:val="clear" w:fill="F5F5F5"/>
      </w:pPr>
      <w:r>
        <w:t>RTC_ITConfig(RTC_IT_SEC, ENABLE);</w:t>
      </w:r>
    </w:p>
    <w:p w14:paraId="3BA187D4">
      <w:pPr>
        <w:pStyle w:val="164"/>
        <w:shd w:val="clear" w:fill="F5F5F5"/>
      </w:pPr>
      <w:r>
        <w:t>NVIC_EnableIRQ(RTC_IRQn);</w:t>
      </w:r>
    </w:p>
    <w:p w14:paraId="24A114A9">
      <w:pPr>
        <w:pStyle w:val="164"/>
        <w:shd w:val="clear" w:fill="F5F5F5"/>
      </w:pPr>
      <w:r>
        <w:t>}</w:t>
      </w:r>
    </w:p>
    <w:p w14:paraId="24D55A9B">
      <w:r>
        <w:t>时间读取函数：</w:t>
      </w:r>
    </w:p>
    <w:p w14:paraId="29117263">
      <w:pPr>
        <w:pStyle w:val="164"/>
        <w:shd w:val="clear" w:fill="F5F5F5"/>
      </w:pPr>
      <w:r>
        <w:t>void MyRTC_ReadTime(void) {</w:t>
      </w:r>
    </w:p>
    <w:p w14:paraId="1B8C2434">
      <w:pPr>
        <w:pStyle w:val="164"/>
        <w:shd w:val="clear" w:fill="F5F5F5"/>
      </w:pPr>
      <w:r>
        <w:t>// 读取RTC计数器值（秒数）</w:t>
      </w:r>
    </w:p>
    <w:p w14:paraId="7D9425CE">
      <w:pPr>
        <w:pStyle w:val="164"/>
        <w:shd w:val="clear" w:fill="F5F5F5"/>
      </w:pPr>
      <w:r>
        <w:t>uint32_t counter = RTC_GetCounter();</w:t>
      </w:r>
    </w:p>
    <w:p w14:paraId="03F82612">
      <w:pPr>
        <w:pStyle w:val="164"/>
        <w:shd w:val="clear" w:fill="F5F5F5"/>
      </w:pPr>
      <w:r>
        <w:t>// 转换为日期时间</w:t>
      </w:r>
    </w:p>
    <w:p w14:paraId="6E8A9B73">
      <w:pPr>
        <w:pStyle w:val="164"/>
        <w:shd w:val="clear" w:fill="F5F5F5"/>
      </w:pPr>
      <w:r>
        <w:t>// 这里需要根据具体的日期时间算法计算</w:t>
      </w:r>
    </w:p>
    <w:p w14:paraId="71B79B4B">
      <w:pPr>
        <w:pStyle w:val="164"/>
        <w:shd w:val="clear" w:fill="F5F5F5"/>
      </w:pPr>
      <w:r>
        <w:t>// 简化示例：假设从2020-01-01 00:00:00开始计数</w:t>
      </w:r>
    </w:p>
    <w:p w14:paraId="16150F42">
      <w:pPr>
        <w:pStyle w:val="164"/>
        <w:shd w:val="clear" w:fill="F5F5F5"/>
      </w:pPr>
      <w:r>
        <w:t>uint32_t days = counter / 86400;</w:t>
      </w:r>
    </w:p>
    <w:p w14:paraId="0972F847">
      <w:pPr>
        <w:pStyle w:val="164"/>
        <w:shd w:val="clear" w:fill="F5F5F5"/>
      </w:pPr>
      <w:r>
        <w:t xml:space="preserve">  // 天数</w:t>
      </w:r>
    </w:p>
    <w:p w14:paraId="42133C26">
      <w:pPr>
        <w:pStyle w:val="164"/>
        <w:shd w:val="clear" w:fill="F5F5F5"/>
      </w:pPr>
      <w:r>
        <w:t>uint32_t seconds = counter % 86400;</w:t>
      </w:r>
    </w:p>
    <w:p w14:paraId="07E8A446">
      <w:pPr>
        <w:pStyle w:val="164"/>
        <w:shd w:val="clear" w:fill="F5F5F5"/>
      </w:pPr>
      <w:r>
        <w:t xml:space="preserve">  // 当天秒数</w:t>
      </w:r>
    </w:p>
    <w:p w14:paraId="7BB1B317">
      <w:pPr>
        <w:pStyle w:val="164"/>
        <w:shd w:val="clear" w:fill="F5F5F5"/>
      </w:pPr>
      <w:r>
        <w:t>MyRTC_Time[0] = days / 365 + 20;  // 年（简化）     MyRTC_Time[1] = (days % 365) / 30 + 1;  // 月（简化）     MyRTC_Time[2] = (days % 365) % 30 + 1;  // 日（简化）     MyRTC_Time[3] = seconds / 3600;  // 时     MyRTC_Time[4] = (seconds % 3600) / 60;  // 分     MyRTC_Time[5] = seconds % 60;  // 秒 }</w:t>
      </w:r>
    </w:p>
    <w:p w14:paraId="1C631632">
      <w:r>
        <w:t>时间设置函数：</w:t>
      </w:r>
    </w:p>
    <w:p w14:paraId="27D2DF2C">
      <w:pPr>
        <w:pStyle w:val="164"/>
        <w:shd w:val="clear" w:fill="F5F5F5"/>
      </w:pPr>
      <w:r>
        <w:t>void MyRTC_SetTime(uint16_t year, uint8_t month, uint8_t day,</w:t>
      </w:r>
    </w:p>
    <w:p w14:paraId="16DC8AEF">
      <w:pPr>
        <w:pStyle w:val="164"/>
        <w:shd w:val="clear" w:fill="F5F5F5"/>
      </w:pPr>
      <w:r>
        <w:t>uint8_t hour, uint8_t minute, uint8_t second) {</w:t>
      </w:r>
    </w:p>
    <w:p w14:paraId="71F586A2">
      <w:pPr>
        <w:pStyle w:val="164"/>
        <w:shd w:val="clear" w:fill="F5F5F5"/>
      </w:pPr>
      <w:r>
        <w:t>// 计算总秒数</w:t>
      </w:r>
    </w:p>
    <w:p w14:paraId="2A8FE69C">
      <w:pPr>
        <w:pStyle w:val="164"/>
        <w:shd w:val="clear" w:fill="F5F5F5"/>
      </w:pPr>
      <w:r>
        <w:t>uint32_t days = (year - 2020) * 365 + (month - 1) * 30 + (day - 1);</w:t>
      </w:r>
    </w:p>
    <w:p w14:paraId="1DC12774">
      <w:pPr>
        <w:pStyle w:val="164"/>
        <w:shd w:val="clear" w:fill="F5F5F5"/>
      </w:pPr>
      <w:r>
        <w:t>uint32_t counter = days * 86400 + hour * 3600 + minute * 60 + second;</w:t>
      </w:r>
    </w:p>
    <w:p w14:paraId="089B4305">
      <w:pPr>
        <w:pStyle w:val="164"/>
        <w:shd w:val="clear" w:fill="F5F5F5"/>
      </w:pPr>
      <w:r>
        <w:t>// 等待上一次写操作完成</w:t>
      </w:r>
    </w:p>
    <w:p w14:paraId="7203788B">
      <w:pPr>
        <w:pStyle w:val="164"/>
        <w:shd w:val="clear" w:fill="F5F5F5"/>
      </w:pPr>
      <w:r>
        <w:t>RTC_WaitForLastTask();</w:t>
      </w:r>
    </w:p>
    <w:p w14:paraId="26082B82">
      <w:pPr>
        <w:pStyle w:val="164"/>
        <w:shd w:val="clear" w:fill="F5F5F5"/>
      </w:pPr>
      <w:r>
        <w:t>// 设置计数器</w:t>
      </w:r>
    </w:p>
    <w:p w14:paraId="642FCED9">
      <w:pPr>
        <w:pStyle w:val="164"/>
        <w:shd w:val="clear" w:fill="F5F5F5"/>
      </w:pPr>
      <w:r>
        <w:t>RTC_SetCounter(counter);</w:t>
      </w:r>
    </w:p>
    <w:p w14:paraId="1FB83957">
      <w:pPr>
        <w:pStyle w:val="164"/>
        <w:shd w:val="clear" w:fill="F5F5F5"/>
      </w:pPr>
      <w:r>
        <w:t>// 等待写操作完成</w:t>
      </w:r>
    </w:p>
    <w:p w14:paraId="0A814748">
      <w:pPr>
        <w:pStyle w:val="164"/>
        <w:shd w:val="clear" w:fill="F5F5F5"/>
      </w:pPr>
      <w:r>
        <w:t>RTC_WaitForLastTask();</w:t>
      </w:r>
    </w:p>
    <w:p w14:paraId="08BBA303">
      <w:pPr>
        <w:pStyle w:val="164"/>
        <w:shd w:val="clear" w:fill="F5F5F5"/>
      </w:pPr>
      <w:r>
        <w:t>}</w:t>
      </w:r>
    </w:p>
    <w:p w14:paraId="2A3EBDC5">
      <w:r>
        <w:t>RTC中断处理：</w:t>
      </w:r>
    </w:p>
    <w:p w14:paraId="354BE90F">
      <w:pPr>
        <w:pStyle w:val="164"/>
        <w:shd w:val="clear" w:fill="F5F5F5"/>
      </w:pPr>
      <w:r>
        <w:t>void RTC_IRQHandler(void) {</w:t>
      </w:r>
    </w:p>
    <w:p w14:paraId="4A339BCE">
      <w:pPr>
        <w:pStyle w:val="164"/>
        <w:shd w:val="clear" w:fill="F5F5F5"/>
      </w:pPr>
      <w:r>
        <w:t>if (RTC_GetITStatus(RTC_IT_SEC) != RESET)</w:t>
      </w:r>
    </w:p>
    <w:p w14:paraId="00C52FE0">
      <w:pPr>
        <w:pStyle w:val="164"/>
        <w:shd w:val="clear" w:fill="F5F5F5"/>
      </w:pPr>
      <w:r>
        <w:t>{</w:t>
      </w:r>
    </w:p>
    <w:p w14:paraId="411E10CE">
      <w:pPr>
        <w:pStyle w:val="164"/>
        <w:shd w:val="clear" w:fill="F5F5F5"/>
      </w:pPr>
      <w:r>
        <w:t>// 秒中断处理</w:t>
      </w:r>
    </w:p>
    <w:p w14:paraId="750A4F18">
      <w:pPr>
        <w:pStyle w:val="164"/>
        <w:shd w:val="clear" w:fill="F5F5F5"/>
      </w:pPr>
      <w:r>
        <w:t>// 可以在这里更新时间显示</w:t>
      </w:r>
    </w:p>
    <w:p w14:paraId="6E09D17F">
      <w:pPr>
        <w:pStyle w:val="164"/>
        <w:shd w:val="clear" w:fill="F5F5F5"/>
      </w:pPr>
      <w:r>
        <w:t>// 清除中断标志</w:t>
      </w:r>
    </w:p>
    <w:p w14:paraId="1BC0CF93">
      <w:pPr>
        <w:pStyle w:val="164"/>
        <w:shd w:val="clear" w:fill="F5F5F5"/>
      </w:pPr>
      <w:r>
        <w:t>RTC_ClearITPendingBit(RTC_IT_SEC);</w:t>
      </w:r>
    </w:p>
    <w:p w14:paraId="3A908F7C">
      <w:pPr>
        <w:pStyle w:val="164"/>
        <w:shd w:val="clear" w:fill="F5F5F5"/>
      </w:pPr>
      <w:r>
        <w:t>}</w:t>
      </w:r>
    </w:p>
    <w:p w14:paraId="12DF5BF5">
      <w:pPr>
        <w:pStyle w:val="164"/>
        <w:shd w:val="clear" w:fill="F5F5F5"/>
      </w:pPr>
      <w:r>
        <w:t>}</w:t>
      </w:r>
    </w:p>
    <w:p w14:paraId="0E262304">
      <w:r>
        <w:t>日期时间计算算法：</w:t>
      </w:r>
    </w:p>
    <w:p w14:paraId="3C734C5C">
      <w:r>
        <w:t>准确的日期时间计算需要考虑闰年：</w:t>
      </w:r>
    </w:p>
    <w:p w14:paraId="09504E10">
      <w:pPr>
        <w:pStyle w:val="164"/>
        <w:shd w:val="clear" w:fill="F5F5F5"/>
      </w:pPr>
      <w:r>
        <w:t>// 判断闰年uint8_t IsLeapYear(uint16_t year){</w:t>
      </w:r>
    </w:p>
    <w:p w14:paraId="7A8C2F12">
      <w:pPr>
        <w:pStyle w:val="164"/>
        <w:shd w:val="clear" w:fill="F5F5F5"/>
      </w:pPr>
      <w:r>
        <w:t>return ((year % 4 == 0 &amp;&amp; year % 100 != 0) || (year % 400 == 0));</w:t>
      </w:r>
    </w:p>
    <w:p w14:paraId="5D66B4E2">
      <w:pPr>
        <w:pStyle w:val="164"/>
        <w:shd w:val="clear" w:fill="F5F5F5"/>
      </w:pPr>
      <w:r>
        <w:t>}</w:t>
      </w:r>
    </w:p>
    <w:p w14:paraId="34A381EB">
      <w:pPr>
        <w:pStyle w:val="164"/>
        <w:shd w:val="clear" w:fill="F5F5F5"/>
      </w:pPr>
      <w:r>
        <w:t>// 每月天数const uint8_t days_in_month[] = {</w:t>
      </w:r>
    </w:p>
    <w:p w14:paraId="3A030F9E">
      <w:pPr>
        <w:pStyle w:val="164"/>
        <w:shd w:val="clear" w:fill="F5F5F5"/>
      </w:pPr>
      <w:r>
        <w:t>31, 28, 31, 30, 31, 30, 31, 31, 30, 31, 30, 31</w:t>
      </w:r>
    </w:p>
    <w:p w14:paraId="7299F61C">
      <w:pPr>
        <w:pStyle w:val="164"/>
        <w:shd w:val="clear" w:fill="F5F5F5"/>
      </w:pPr>
      <w:r>
        <w:t>};</w:t>
      </w:r>
    </w:p>
    <w:p w14:paraId="057D125C">
      <w:pPr>
        <w:pStyle w:val="164"/>
        <w:shd w:val="clear" w:fill="F5F5F5"/>
      </w:pPr>
      <w:r>
        <w:t>// 计算某月的天数uint8_t GetDaysInMonth(uint16_t year, uint8_t month){</w:t>
      </w:r>
    </w:p>
    <w:p w14:paraId="4356E178">
      <w:pPr>
        <w:pStyle w:val="164"/>
        <w:shd w:val="clear" w:fill="F5F5F5"/>
      </w:pPr>
      <w:r>
        <w:t>if (month == 2 &amp;&amp; IsLeapYear(year))</w:t>
      </w:r>
    </w:p>
    <w:p w14:paraId="3DC674EA">
      <w:pPr>
        <w:pStyle w:val="164"/>
        <w:shd w:val="clear" w:fill="F5F5F5"/>
      </w:pPr>
      <w:r>
        <w:t>return 29;</w:t>
      </w:r>
    </w:p>
    <w:p w14:paraId="31885E54">
      <w:pPr>
        <w:pStyle w:val="164"/>
        <w:shd w:val="clear" w:fill="F5F5F5"/>
      </w:pPr>
      <w:r>
        <w:t>return days_in_month[month - 1];</w:t>
      </w:r>
    </w:p>
    <w:p w14:paraId="0F2BCE6A">
      <w:pPr>
        <w:pStyle w:val="164"/>
        <w:shd w:val="clear" w:fill="F5F5F5"/>
      </w:pPr>
      <w:r>
        <w:t>}</w:t>
      </w:r>
    </w:p>
    <w:p w14:paraId="3F896487">
      <w:pPr>
        <w:pStyle w:val="164"/>
        <w:shd w:val="clear" w:fill="F5F5F5"/>
      </w:pPr>
      <w:r>
        <w:t>// 计算从基准日期到当前日期的天数uint32_t DateToDays(uint16_t year, uint8_t month, uint8_t day){</w:t>
      </w:r>
    </w:p>
    <w:p w14:paraId="622B5754">
      <w:pPr>
        <w:pStyle w:val="164"/>
        <w:shd w:val="clear" w:fill="F5F5F5"/>
      </w:pPr>
      <w:r>
        <w:t>uint32_t days = 0;</w:t>
      </w:r>
    </w:p>
    <w:p w14:paraId="49823567">
      <w:pPr>
        <w:pStyle w:val="164"/>
        <w:shd w:val="clear" w:fill="F5F5F5"/>
      </w:pPr>
      <w:r>
        <w:t>// 计算整年的天数</w:t>
      </w:r>
    </w:p>
    <w:p w14:paraId="5E93845B">
      <w:pPr>
        <w:pStyle w:val="164"/>
        <w:shd w:val="clear" w:fill="F5F5F5"/>
      </w:pPr>
      <w:r>
        <w:t>for (uint16_t y = 1970;</w:t>
      </w:r>
    </w:p>
    <w:p w14:paraId="40C3FA32">
      <w:pPr>
        <w:pStyle w:val="164"/>
        <w:shd w:val="clear" w:fill="F5F5F5"/>
      </w:pPr>
      <w:r>
        <w:t xml:space="preserve"> y &lt; year;</w:t>
      </w:r>
    </w:p>
    <w:p w14:paraId="7C9E1E79">
      <w:pPr>
        <w:pStyle w:val="164"/>
        <w:shd w:val="clear" w:fill="F5F5F5"/>
      </w:pPr>
      <w:r>
        <w:t xml:space="preserve"> y++)</w:t>
      </w:r>
    </w:p>
    <w:p w14:paraId="411248BD">
      <w:pPr>
        <w:pStyle w:val="164"/>
        <w:shd w:val="clear" w:fill="F5F5F5"/>
      </w:pPr>
      <w:r>
        <w:t>{</w:t>
      </w:r>
    </w:p>
    <w:p w14:paraId="59F195B9">
      <w:pPr>
        <w:pStyle w:val="164"/>
        <w:shd w:val="clear" w:fill="F5F5F5"/>
      </w:pPr>
      <w:r>
        <w:t>days += IsLeapYear(y) ? 366 : 365;</w:t>
      </w:r>
    </w:p>
    <w:p w14:paraId="687CD101">
      <w:pPr>
        <w:pStyle w:val="164"/>
        <w:shd w:val="clear" w:fill="F5F5F5"/>
      </w:pPr>
      <w:r>
        <w:t>}</w:t>
      </w:r>
    </w:p>
    <w:p w14:paraId="24296FE3">
      <w:pPr>
        <w:pStyle w:val="164"/>
        <w:shd w:val="clear" w:fill="F5F5F5"/>
      </w:pPr>
      <w:r>
        <w:t>// 计算整月的天数</w:t>
      </w:r>
    </w:p>
    <w:p w14:paraId="33BA4181">
      <w:pPr>
        <w:pStyle w:val="164"/>
        <w:shd w:val="clear" w:fill="F5F5F5"/>
      </w:pPr>
      <w:r>
        <w:t>for (uint8_t m = 1;</w:t>
      </w:r>
    </w:p>
    <w:p w14:paraId="7F82959A">
      <w:pPr>
        <w:pStyle w:val="164"/>
        <w:shd w:val="clear" w:fill="F5F5F5"/>
      </w:pPr>
      <w:r>
        <w:t xml:space="preserve"> m &lt; month;</w:t>
      </w:r>
    </w:p>
    <w:p w14:paraId="42F316F5">
      <w:pPr>
        <w:pStyle w:val="164"/>
        <w:shd w:val="clear" w:fill="F5F5F5"/>
      </w:pPr>
      <w:r>
        <w:t xml:space="preserve"> m++)</w:t>
      </w:r>
    </w:p>
    <w:p w14:paraId="4C33E067">
      <w:pPr>
        <w:pStyle w:val="164"/>
        <w:shd w:val="clear" w:fill="F5F5F5"/>
      </w:pPr>
      <w:r>
        <w:t>{</w:t>
      </w:r>
    </w:p>
    <w:p w14:paraId="16F8D4D3">
      <w:pPr>
        <w:pStyle w:val="164"/>
        <w:shd w:val="clear" w:fill="F5F5F5"/>
      </w:pPr>
      <w:r>
        <w:t>days += GetDaysInMonth(year, m);</w:t>
      </w:r>
    </w:p>
    <w:p w14:paraId="46682501">
      <w:pPr>
        <w:pStyle w:val="164"/>
        <w:shd w:val="clear" w:fill="F5F5F5"/>
      </w:pPr>
      <w:r>
        <w:t>}</w:t>
      </w:r>
    </w:p>
    <w:p w14:paraId="0B166B56">
      <w:pPr>
        <w:pStyle w:val="164"/>
        <w:shd w:val="clear" w:fill="F5F5F5"/>
      </w:pPr>
      <w:r>
        <w:t>// 加上当月的天数</w:t>
      </w:r>
    </w:p>
    <w:p w14:paraId="08BFD2C7">
      <w:pPr>
        <w:pStyle w:val="164"/>
        <w:shd w:val="clear" w:fill="F5F5F5"/>
      </w:pPr>
      <w:r>
        <w:t>days += day - 1;</w:t>
      </w:r>
    </w:p>
    <w:p w14:paraId="1A223E6E">
      <w:pPr>
        <w:pStyle w:val="164"/>
        <w:shd w:val="clear" w:fill="F5F5F5"/>
      </w:pPr>
      <w:r>
        <w:t>return days;</w:t>
      </w:r>
    </w:p>
    <w:p w14:paraId="126931A3">
      <w:pPr>
        <w:pStyle w:val="164"/>
        <w:shd w:val="clear" w:fill="F5F5F5"/>
      </w:pPr>
      <w:r>
        <w:t>}</w:t>
      </w:r>
    </w:p>
    <w:p w14:paraId="06BECC27">
      <w:r>
        <w:t>备份寄存器使用：</w:t>
      </w:r>
    </w:p>
    <w:p w14:paraId="51CE6F5D">
      <w:r>
        <w:t>BKP_DR1 - BKP_DR10：用户数据存储 BKP_DR1：RTC配置标志（0xA5A5表示已配置）</w:t>
      </w:r>
    </w:p>
    <w:p w14:paraId="171245D6">
      <w:r>
        <w:t>使用场景： - 存储用户设置 - 保存校准参数 - 记录错误代码</w:t>
      </w:r>
    </w:p>
    <w:p w14:paraId="491870D9">
      <w:r>
        <w:t>注意事项： （1）备份域在复位后保持数据，但掉电后需要VBAT供电 （2）修改备份寄存器前需要使能PWR时钟和备份访问 （3）RTC计数器是32位的，可以记录约136年的时间</w:t>
      </w:r>
    </w:p>
    <w:p w14:paraId="02407845">
      <w:r>
        <w:t>D.3 定时器模块</w:t>
      </w:r>
    </w:p>
    <w:p w14:paraId="066FB346">
      <w:r>
        <w:t>MyTimer.c模块实现了系统定时功能，用于定期刷新显示和执行任务。</w:t>
      </w:r>
    </w:p>
    <w:p w14:paraId="64A07961">
      <w:r>
        <w:t>定时器工作原理：</w:t>
      </w:r>
    </w:p>
    <w:p w14:paraId="1392CFB1">
      <w:r>
        <w:t>STM32F103有多个定时器： - TIM1：高级定时器（带死区、刹车等） - TIM2、TIM3、TIM4：通用定时器 - TIM5、TIM6：基本定时器 - TIM6、TIM7：基本定时器（仅用于DAC触发）</w:t>
      </w:r>
    </w:p>
    <w:p w14:paraId="5174561C">
      <w:r>
        <w:t>本项目使用TIM2作为系统定时器。</w:t>
      </w:r>
    </w:p>
    <w:p w14:paraId="2DE15730">
      <w:r>
        <w:t>定时器初始化：</w:t>
      </w:r>
    </w:p>
    <w:p w14:paraId="7C0C9368">
      <w:pPr>
        <w:pStyle w:val="164"/>
        <w:shd w:val="clear" w:fill="F5F5F5"/>
      </w:pPr>
      <w:r>
        <w:t>void MyTimer_Init(void) {</w:t>
      </w:r>
    </w:p>
    <w:p w14:paraId="4EBD2AF7">
      <w:pPr>
        <w:pStyle w:val="164"/>
        <w:shd w:val="clear" w:fill="F5F5F5"/>
      </w:pPr>
      <w:r>
        <w:t>// 1. 使能TIM2时钟</w:t>
      </w:r>
    </w:p>
    <w:p w14:paraId="5F6F253F">
      <w:pPr>
        <w:pStyle w:val="164"/>
        <w:shd w:val="clear" w:fill="F5F5F5"/>
      </w:pPr>
      <w:r>
        <w:t>RCC_APB1PeriphClockCmd(RCC_APB1Periph_TIM2, ENABLE);</w:t>
      </w:r>
    </w:p>
    <w:p w14:paraId="5D40A538">
      <w:pPr>
        <w:pStyle w:val="164"/>
        <w:shd w:val="clear" w:fill="F5F5F5"/>
      </w:pPr>
      <w:r>
        <w:t>// 2. 配置TIM2</w:t>
      </w:r>
    </w:p>
    <w:p w14:paraId="43F70615">
      <w:pPr>
        <w:pStyle w:val="164"/>
        <w:shd w:val="clear" w:fill="F5F5F5"/>
      </w:pPr>
      <w:r>
        <w:t>TIM_TimeBaseInitTypeDef TIM_TimeBaseInitStructure;</w:t>
      </w:r>
    </w:p>
    <w:p w14:paraId="58FBD9DF">
      <w:pPr>
        <w:pStyle w:val="164"/>
        <w:shd w:val="clear" w:fill="F5F5F5"/>
      </w:pPr>
      <w:r>
        <w:t>// 时钟分频：72MHz / 72 = 1MHz</w:t>
      </w:r>
    </w:p>
    <w:p w14:paraId="61D20977">
      <w:pPr>
        <w:pStyle w:val="164"/>
        <w:shd w:val="clear" w:fill="F5F5F5"/>
      </w:pPr>
      <w:r>
        <w:t>TIM_TimeBaseInitStructure.TIM_Prescaler = 72 - 1;</w:t>
      </w:r>
    </w:p>
    <w:p w14:paraId="2EFD9871">
      <w:pPr>
        <w:pStyle w:val="164"/>
        <w:shd w:val="clear" w:fill="F5F5F5"/>
      </w:pPr>
      <w:r>
        <w:t>// 计数模式：向上计数</w:t>
      </w:r>
    </w:p>
    <w:p w14:paraId="44D9EC9B">
      <w:pPr>
        <w:pStyle w:val="164"/>
        <w:shd w:val="clear" w:fill="F5F5F5"/>
      </w:pPr>
      <w:r>
        <w:t>TIM_TimeBaseInitStructure.TIM_CounterMode = TIM_CounterMode_Up;</w:t>
      </w:r>
    </w:p>
    <w:p w14:paraId="04CD079E">
      <w:pPr>
        <w:pStyle w:val="164"/>
        <w:shd w:val="clear" w:fill="F5F5F5"/>
      </w:pPr>
      <w:r>
        <w:t>// 自动重装载值：10000</w:t>
      </w:r>
    </w:p>
    <w:p w14:paraId="33F9FFE9">
      <w:pPr>
        <w:pStyle w:val="164"/>
        <w:shd w:val="clear" w:fill="F5F5F5"/>
      </w:pPr>
      <w:r>
        <w:t>// 定时周期 = 10000 / 1MHz = 10ms</w:t>
      </w:r>
    </w:p>
    <w:p w14:paraId="7FEB5DEC">
      <w:pPr>
        <w:pStyle w:val="164"/>
        <w:shd w:val="clear" w:fill="F5F5F5"/>
      </w:pPr>
      <w:r>
        <w:t>TIM_TimeBaseInitStructure.TIM_Period = 10000 - 1;</w:t>
      </w:r>
    </w:p>
    <w:p w14:paraId="7F9589B2">
      <w:pPr>
        <w:pStyle w:val="164"/>
        <w:shd w:val="clear" w:fill="F5F5F5"/>
      </w:pPr>
      <w:r>
        <w:t>// 时钟分频因子：不分频</w:t>
      </w:r>
    </w:p>
    <w:p w14:paraId="31E3B4DB">
      <w:pPr>
        <w:pStyle w:val="164"/>
        <w:shd w:val="clear" w:fill="F5F5F5"/>
      </w:pPr>
      <w:r>
        <w:t>TIM_TimeBaseInitStructure.TIM_ClockDivision = TIM_CKD_DIV1;</w:t>
      </w:r>
    </w:p>
    <w:p w14:paraId="7ACB7ED8">
      <w:pPr>
        <w:pStyle w:val="164"/>
        <w:shd w:val="clear" w:fill="F5F5F5"/>
      </w:pPr>
      <w:r>
        <w:t>// 重复计数器：不使用</w:t>
      </w:r>
    </w:p>
    <w:p w14:paraId="79D3974B">
      <w:pPr>
        <w:pStyle w:val="164"/>
        <w:shd w:val="clear" w:fill="F5F5F5"/>
      </w:pPr>
      <w:r>
        <w:t>TIM_TimeBaseInitStructure.TIM_RepetitionCounter = 0;</w:t>
      </w:r>
    </w:p>
    <w:p w14:paraId="2304DD24">
      <w:r>
        <w:t>TIM_TimeBaseInit(TIM2, &amp;TIM_TimeBaseInitStructure);</w:t>
      </w:r>
    </w:p>
    <w:p w14:paraId="7002EAEC">
      <w:pPr>
        <w:pStyle w:val="164"/>
        <w:shd w:val="clear" w:fill="F5F5F5"/>
      </w:pPr>
      <w:r>
        <w:t>// 3. 清除中断标志</w:t>
      </w:r>
    </w:p>
    <w:p w14:paraId="14118061">
      <w:pPr>
        <w:pStyle w:val="164"/>
        <w:shd w:val="clear" w:fill="F5F5F5"/>
      </w:pPr>
      <w:r>
        <w:t>TIM_ClearITPendingBit(TIM2, TIM_IT_Update);</w:t>
      </w:r>
    </w:p>
    <w:p w14:paraId="4E9B7530">
      <w:pPr>
        <w:pStyle w:val="164"/>
        <w:shd w:val="clear" w:fill="F5F5F5"/>
      </w:pPr>
      <w:r>
        <w:t>// 4. 使能更新中断</w:t>
      </w:r>
    </w:p>
    <w:p w14:paraId="51EDFB2F">
      <w:pPr>
        <w:pStyle w:val="164"/>
        <w:shd w:val="clear" w:fill="F5F5F5"/>
      </w:pPr>
      <w:r>
        <w:t>TIM_ITConfig(TIM2, TIM_IT_Update, ENABLE);</w:t>
      </w:r>
    </w:p>
    <w:p w14:paraId="1E4AC79C">
      <w:pPr>
        <w:pStyle w:val="164"/>
        <w:shd w:val="clear" w:fill="F5F5F5"/>
      </w:pPr>
      <w:r>
        <w:t>// 5. NVIC配置</w:t>
      </w:r>
    </w:p>
    <w:p w14:paraId="204DFA5D">
      <w:pPr>
        <w:pStyle w:val="164"/>
        <w:shd w:val="clear" w:fill="F5F5F5"/>
      </w:pPr>
      <w:r>
        <w:t>NVIC_InitTypeDef NVIC_InitStructure;</w:t>
      </w:r>
    </w:p>
    <w:p w14:paraId="24163743">
      <w:pPr>
        <w:pStyle w:val="164"/>
        <w:shd w:val="clear" w:fill="F5F5F5"/>
      </w:pPr>
      <w:r>
        <w:t>NVIC_InitStructure.NVIC_IRQChannel = TIM2_IRQn;</w:t>
      </w:r>
    </w:p>
    <w:p w14:paraId="71A4F612">
      <w:pPr>
        <w:pStyle w:val="164"/>
        <w:shd w:val="clear" w:fill="F5F5F5"/>
      </w:pPr>
      <w:r>
        <w:t>NVIC_InitStructure.NVIC_IRQChannelPreemptionPriority = 2;</w:t>
      </w:r>
    </w:p>
    <w:p w14:paraId="7E61035D">
      <w:pPr>
        <w:pStyle w:val="164"/>
        <w:shd w:val="clear" w:fill="F5F5F5"/>
      </w:pPr>
      <w:r>
        <w:t>NVIC_InitStructure.NVIC_IRQChannelSubPriority = 2;</w:t>
      </w:r>
    </w:p>
    <w:p w14:paraId="264295B8">
      <w:pPr>
        <w:pStyle w:val="164"/>
        <w:shd w:val="clear" w:fill="F5F5F5"/>
      </w:pPr>
      <w:r>
        <w:t>NVIC_InitStructure.NVIC_IRQChannelCmd = ENABLE;</w:t>
      </w:r>
    </w:p>
    <w:p w14:paraId="61BD08AB">
      <w:pPr>
        <w:pStyle w:val="164"/>
        <w:shd w:val="clear" w:fill="F5F5F5"/>
      </w:pPr>
      <w:r>
        <w:t>NVIC_Init(&amp;NVIC_InitStructure);</w:t>
      </w:r>
    </w:p>
    <w:p w14:paraId="6BDF1EE0">
      <w:pPr>
        <w:pStyle w:val="164"/>
        <w:shd w:val="clear" w:fill="F5F5F5"/>
      </w:pPr>
      <w:r>
        <w:t>// 6. 使能TIM2</w:t>
      </w:r>
    </w:p>
    <w:p w14:paraId="4FB83FB9">
      <w:pPr>
        <w:pStyle w:val="164"/>
        <w:shd w:val="clear" w:fill="F5F5F5"/>
      </w:pPr>
      <w:r>
        <w:t>TIM_Cmd(TIM2, ENABLE);</w:t>
      </w:r>
    </w:p>
    <w:p w14:paraId="15858B29">
      <w:pPr>
        <w:pStyle w:val="164"/>
        <w:shd w:val="clear" w:fill="F5F5F5"/>
      </w:pPr>
      <w:r>
        <w:t>}</w:t>
      </w:r>
    </w:p>
    <w:p w14:paraId="3A0DA977">
      <w:r>
        <w:t>定时器中断处理：</w:t>
      </w:r>
    </w:p>
    <w:p w14:paraId="28CF9AF4">
      <w:pPr>
        <w:pStyle w:val="164"/>
        <w:shd w:val="clear" w:fill="F5F5F5"/>
      </w:pPr>
      <w:r>
        <w:t>void TIM2_IRQHandler(void) {</w:t>
      </w:r>
    </w:p>
    <w:p w14:paraId="3671EA85">
      <w:pPr>
        <w:pStyle w:val="164"/>
        <w:shd w:val="clear" w:fill="F5F5F5"/>
      </w:pPr>
      <w:r>
        <w:t>if (TIM_GetITStatus(TIM2, TIM_IT_Update) != RESET)</w:t>
      </w:r>
    </w:p>
    <w:p w14:paraId="7D0B86AD">
      <w:pPr>
        <w:pStyle w:val="164"/>
        <w:shd w:val="clear" w:fill="F5F5F5"/>
      </w:pPr>
      <w:r>
        <w:t>{</w:t>
      </w:r>
    </w:p>
    <w:p w14:paraId="66AB3868">
      <w:pPr>
        <w:pStyle w:val="164"/>
        <w:shd w:val="clear" w:fill="F5F5F5"/>
      </w:pPr>
      <w:r>
        <w:t>// 清除中断标志</w:t>
      </w:r>
    </w:p>
    <w:p w14:paraId="2E2244D9">
      <w:pPr>
        <w:pStyle w:val="164"/>
        <w:shd w:val="clear" w:fill="F5F5F5"/>
      </w:pPr>
      <w:r>
        <w:t>TIM_ClearITPendingBit(TIM2, TIM_IT_Update);</w:t>
      </w:r>
    </w:p>
    <w:p w14:paraId="5DF9736C">
      <w:pPr>
        <w:pStyle w:val="164"/>
        <w:shd w:val="clear" w:fill="F5F5F5"/>
      </w:pPr>
      <w:r>
        <w:t>// 执行定时任务</w:t>
      </w:r>
    </w:p>
    <w:p w14:paraId="14887996">
      <w:pPr>
        <w:pStyle w:val="164"/>
        <w:shd w:val="clear" w:fill="F5F5F5"/>
      </w:pPr>
      <w:r>
        <w:t>// 1. 更新动画</w:t>
      </w:r>
    </w:p>
    <w:p w14:paraId="23ADB700">
      <w:pPr>
        <w:pStyle w:val="164"/>
        <w:shd w:val="clear" w:fill="F5F5F5"/>
      </w:pPr>
      <w:r>
        <w:t>// 2. 刷新显示</w:t>
      </w:r>
    </w:p>
    <w:p w14:paraId="39745616">
      <w:pPr>
        <w:pStyle w:val="164"/>
        <w:shd w:val="clear" w:fill="F5F5F5"/>
      </w:pPr>
      <w:r>
        <w:t>// 3. 处理游戏逻辑</w:t>
      </w:r>
    </w:p>
    <w:p w14:paraId="194F665D">
      <w:pPr>
        <w:pStyle w:val="164"/>
        <w:shd w:val="clear" w:fill="F5F5F5"/>
      </w:pPr>
      <w:r>
        <w:t>// 发布定时任务事件</w:t>
      </w:r>
    </w:p>
    <w:p w14:paraId="07C72EF7">
      <w:pPr>
        <w:pStyle w:val="164"/>
        <w:shd w:val="clear" w:fill="F5F5F5"/>
      </w:pPr>
      <w:r>
        <w:t>EventQueue_Enqueue(EV_TIMER_TASK);</w:t>
      </w:r>
    </w:p>
    <w:p w14:paraId="15020123">
      <w:pPr>
        <w:pStyle w:val="164"/>
        <w:shd w:val="clear" w:fill="F5F5F5"/>
      </w:pPr>
      <w:r>
        <w:t>}</w:t>
      </w:r>
    </w:p>
    <w:p w14:paraId="3171B7FB">
      <w:pPr>
        <w:pStyle w:val="164"/>
        <w:shd w:val="clear" w:fill="F5F5F5"/>
      </w:pPr>
      <w:r>
        <w:t>}</w:t>
      </w:r>
    </w:p>
    <w:p w14:paraId="16C67EC1">
      <w:r>
        <w:t>定时周期计算：</w:t>
      </w:r>
    </w:p>
    <w:p w14:paraId="0B437CFF">
      <w:r>
        <w:t>定时周期公式： T = (Prescaler + 1) × (Period + 1) / TIM_CLK</w:t>
      </w:r>
    </w:p>
    <w:p w14:paraId="241657E6">
      <w:r>
        <w:t>示例： - TIM_CLK = 72MHz - Prescaler = 71 - Period = 9999</w:t>
      </w:r>
    </w:p>
    <w:p w14:paraId="7EF4D5C5">
      <w:r>
        <w:t>T = (71 + 1) × (9999 + 1) / 72,000,000   = 72 × 10000 / 72,000,000   = 720,000 / 72,000,000   = 0.01s = 10ms</w:t>
      </w:r>
    </w:p>
    <w:p w14:paraId="2D0D708E">
      <w:r>
        <w:t>常用定时周期配置：</w:t>
      </w:r>
    </w:p>
    <w:p w14:paraId="6CC7B7EC">
      <w:r>
        <w:t>| 周期 | Prescaler | Period | 用途 |</w:t>
      </w:r>
    </w:p>
    <w:p w14:paraId="01F85C17">
      <w:r>
        <w:t xml:space="preserve"> |------|-----------|--------|------|</w:t>
      </w:r>
    </w:p>
    <w:p w14:paraId="1CDAD903">
      <w:r>
        <w:t xml:space="preserve"> | 1ms | 71 | 999 | 高精度定时 |</w:t>
      </w:r>
    </w:p>
    <w:p w14:paraId="206AAE2D">
      <w:r>
        <w:t xml:space="preserve"> | 10ms | 71 | 9999 | 显示刷新 | </w:t>
      </w:r>
    </w:p>
    <w:p w14:paraId="7536B294">
      <w:r>
        <w:t xml:space="preserve">| 100ms | 7199 | 999 | 慢速任务 | </w:t>
      </w:r>
    </w:p>
    <w:p w14:paraId="3382B9C7">
      <w:r>
        <w:t>| 1s | 7199 | 9999 | 秒级任务 |</w:t>
      </w:r>
    </w:p>
    <w:p w14:paraId="6402DDFA">
      <w:r>
        <w:t>定时器应用：</w:t>
      </w:r>
    </w:p>
    <w:p w14:paraId="0354A3E2">
      <w:r>
        <w:t>1. 显示刷新：    - 每10ms刷新一次    - 保证60FPS的流畅度</w:t>
      </w:r>
    </w:p>
    <w:p w14:paraId="3C3444DA">
      <w:r>
        <w:t>2. 动画更新：    - 每帧更新动画参数    - 计算新的位置和大小</w:t>
      </w:r>
    </w:p>
    <w:p w14:paraId="36EF508C">
      <w:r>
        <w:t>3. 游戏逻辑：    - 更新游戏状态    - 检测碰撞    - 移动游戏对象</w:t>
      </w:r>
    </w:p>
    <w:p w14:paraId="4A8078AA">
      <w:r>
        <w:t>4. 按键扫描</w:t>
      </w:r>
      <w:r>
        <w:rPr>
          <w:rFonts w:hint="eastAsia" w:eastAsia="宋体"/>
          <w:lang w:val="en-US" w:eastAsia="zh-CN"/>
        </w:rPr>
        <w:t>(系统嘀嗒)</w:t>
      </w:r>
      <w:r>
        <w:t>：    - 定期检测按键状态    - 实现消抖功能</w:t>
      </w:r>
    </w:p>
    <w:p w14:paraId="0B2852FF">
      <w:r>
        <w:t>注意事项： （1）中断处理函数要尽量简短 （2）复杂逻辑放到主循环处理 （3）注意中断优先级配置 （4）避免在中断中使用阻塞函数</w:t>
      </w:r>
    </w:p>
    <w:p w14:paraId="74D2CAEE">
      <w:pPr>
        <w:pStyle w:val="3"/>
      </w:pPr>
      <w:r>
        <w:t>附录E 项目总结</w:t>
      </w:r>
    </w:p>
    <w:p w14:paraId="6D8E8E15">
      <w:r>
        <w:t>E.1 技术亮点总结</w:t>
      </w:r>
    </w:p>
    <w:p w14:paraId="47136B67">
      <w:r>
        <w:t>本项目的技术亮点和创新点总结：</w:t>
      </w:r>
    </w:p>
    <w:p w14:paraId="546A4ABB">
      <w:r>
        <w:t>1. 事件驱动架构：    - 采用观察者模式实现模块间通信    - 使用消息队列保证事件顺序处理    - 支持带参数的事件处理函数    - 实现了松耦合的系统设计</w:t>
      </w:r>
    </w:p>
    <w:p w14:paraId="672E66AA">
      <w:r>
        <w:t>2. 双数据结构菜单系统：    - 链表存储菜单项内容    - 队列管理显示位置    - 实现流畅的滚动动画    - 支持多级菜单嵌套</w:t>
      </w:r>
    </w:p>
    <w:p w14:paraId="49034025">
      <w:r>
        <w:t>3. 动画引擎：    - 线性插值动画    - 弹簧阻尼物理动画    - 定点数运算避免浮点    - 可配置的动画参数</w:t>
      </w:r>
    </w:p>
    <w:p w14:paraId="5BBD5A9D">
      <w:r>
        <w:t>4. 双缓冲显示：    - 消除显示闪烁    - DMA传输提高效率    - 支持局部刷新    - 硬件I2C通信</w:t>
      </w:r>
    </w:p>
    <w:p w14:paraId="2C9F1696">
      <w:r>
        <w:t>5. 输入系统：    - 按键消抖处理    - 单击/长按区分    - 编码器方向检测    - 中断驱动响应</w:t>
      </w:r>
    </w:p>
    <w:p w14:paraId="0EFE6EC7">
      <w:r>
        <w:t>6. 模块化设计：    - 清晰的层次结构    - 统一的接口规范    - 易于扩展和维护    - 代码复用性高</w:t>
      </w:r>
    </w:p>
    <w:p w14:paraId="0CA0B071">
      <w:r>
        <w:t>7. 低功耗设计：    - 支持睡眠模式    - 动态时钟调整    - 外设电源管理    - 适合电池供电</w:t>
      </w:r>
    </w:p>
    <w:p w14:paraId="7DD4AF7F">
      <w:r>
        <w:t>8. 游戏框架：    - 统一的状态机设计    - 标准化的输入处理    - 定时器驱动的显示    - 易于添加新游戏</w:t>
      </w:r>
    </w:p>
    <w:p w14:paraId="00CABD05">
      <w:r>
        <w:t>9. 代码优化：    - 三角函数查表    - 位运算优化    - 数据结构压缩    - 内存使用优化</w:t>
      </w:r>
    </w:p>
    <w:p w14:paraId="531A2A09">
      <w:r>
        <w:t>10. 可移植性：     - 硬件抽象层设计     - 标准外设库使用     - 清晰的依赖关系     - 易于移植到新平台</w:t>
      </w:r>
    </w:p>
    <w:p w14:paraId="7E8C52FD">
      <w:r>
        <w:t>项目价值：</w:t>
      </w:r>
    </w:p>
    <w:p w14:paraId="3CB623AE">
      <w:r>
        <w:t>1. 学习价值：    - 完整的嵌入式项目案例    - 多种设计模式的应用    - 丰富的技术知识点    - 详细的代码注释</w:t>
      </w:r>
    </w:p>
    <w:p w14:paraId="197462A0">
      <w:r>
        <w:t>2. 实用价值：    - 可直接使用的智能手表    - 可扩展的应用框架    - 可复用的模块代码    - 完整的开发文档</w:t>
      </w:r>
    </w:p>
    <w:p w14:paraId="255B2C01">
      <w:r>
        <w:t>E.2 学习路径建议</w:t>
      </w:r>
    </w:p>
    <w:p w14:paraId="63C27557">
      <w:r>
        <w:t>对于想要学习本项目的初学者，建议按照以下路径进行学习：</w:t>
      </w:r>
    </w:p>
    <w:p w14:paraId="04B8A9AA">
      <w:r>
        <w:t>第一阶段：基础准备（1-2周）</w:t>
      </w:r>
    </w:p>
    <w:p w14:paraId="47C1CCB9">
      <w:r>
        <w:t>1. C语言基础：    - 数据类型和变量    - 控制语句（if、for、while）    - 函数和指针    - 结构体和联合体    - 动态内存分配</w:t>
      </w:r>
    </w:p>
    <w:p w14:paraId="1B720F0D">
      <w:r>
        <w:t>2. 嵌入式基础：    - 二进制、十六进制转换    - 位运算    - 内存映射    - 中断概念</w:t>
      </w:r>
    </w:p>
    <w:p w14:paraId="2B0A7539">
      <w:r>
        <w:t>3. 硬件基础：    - GPIO工作原理    - I2C通信协议    - 定时器原理    - 中断机制</w:t>
      </w:r>
    </w:p>
    <w:p w14:paraId="5327FAC7">
      <w:r>
        <w:t>推荐资源： - 《C程序设计语言》（K&amp;R） - 正点原子STM32入门视频</w:t>
      </w:r>
    </w:p>
    <w:p w14:paraId="48D2DBB6">
      <w:r>
        <w:t>第二阶段：STM32入门（2-3周）</w:t>
      </w:r>
    </w:p>
    <w:p w14:paraId="1E694105">
      <w:r>
        <w:t>1. 开发环境搭建：    - Keil MDK安装    - 标准外设库配置    - 工程创建和编译    - 程序下载和调试</w:t>
      </w:r>
    </w:p>
    <w:p w14:paraId="59DBB1F8">
      <w:r>
        <w:t>2. 基础实验：    - LED闪烁    - 按键检测    - 定时器中断    - 串口通信</w:t>
      </w:r>
    </w:p>
    <w:p w14:paraId="7DE7C0CC">
      <w:r>
        <w:t>3. 外设学习：    - GPIO配置    - 定时器使用    - 中断配置    - DMA传输</w:t>
      </w:r>
    </w:p>
    <w:p w14:paraId="480EE07A">
      <w:pPr>
        <w:rPr>
          <w:rFonts w:hint="default" w:eastAsia="宋体"/>
          <w:lang w:val="en-US" w:eastAsia="zh-CN"/>
        </w:rPr>
      </w:pPr>
      <w:r>
        <w:t>推荐资源： - 《STM32</w:t>
      </w:r>
      <w:r>
        <w:rPr>
          <w:rFonts w:hint="eastAsia" w:eastAsia="宋体"/>
          <w:lang w:val="en-US" w:eastAsia="zh-CN"/>
        </w:rPr>
        <w:t>标准库入门教程</w:t>
      </w:r>
      <w:r>
        <w:t xml:space="preserve">》 - </w:t>
      </w:r>
      <w:r>
        <w:rPr>
          <w:rFonts w:hint="eastAsia" w:eastAsia="宋体"/>
          <w:lang w:val="en-US" w:eastAsia="zh-CN"/>
        </w:rPr>
        <w:t>江协科技</w:t>
      </w:r>
    </w:p>
    <w:p w14:paraId="7F0BCF68">
      <w:r>
        <w:t>第三阶段：项目学习（3-4周）</w:t>
      </w:r>
    </w:p>
    <w:p w14:paraId="3F8090A7">
      <w:r>
        <w:t>1. 代码阅读：    - 从main.c开始    - 理解整体架构    - 跟踪函数调用    - 分析数据结构</w:t>
      </w:r>
    </w:p>
    <w:p w14:paraId="6E4971EA">
      <w:r>
        <w:t>2. 模块学习：    - EventBus/EventQueue    - MenuTree    - OLED驱动    - 动画系统</w:t>
      </w:r>
    </w:p>
    <w:p w14:paraId="2A3FE1BA">
      <w:r>
        <w:t>3. 实验验证：    - 搭建硬件环境    - 下载程序测试    - 修改参数观察效果    - 单步调试理解流程</w:t>
      </w:r>
    </w:p>
    <w:p w14:paraId="5F310287">
      <w:r>
        <w:t>第四阶段：深入理解（2-3周）</w:t>
      </w:r>
    </w:p>
    <w:p w14:paraId="420EB0C5">
      <w:r>
        <w:t>1. 算法分析：    - 三角函数查表    - 图像缩放算法    - 弹簧阻尼物理    - 碰撞检测</w:t>
      </w:r>
    </w:p>
    <w:p w14:paraId="2E28D4B6">
      <w:r>
        <w:t>2. 优化技巧：    - 内存优化    - 代码优化    - 功耗优化    - 性能优化</w:t>
      </w:r>
    </w:p>
    <w:p w14:paraId="4198EB71">
      <w:r>
        <w:t>3. 扩展开发：    - 添加新功能    - 修改现有功能    - 优化性能    - 修复bug</w:t>
      </w:r>
    </w:p>
    <w:p w14:paraId="51C5F55F">
      <w:r>
        <w:t>第五阶段：项目实践（持续）</w:t>
      </w:r>
    </w:p>
    <w:p w14:paraId="246B599F">
      <w:r>
        <w:t>1. 独立开发：    - 设计新功能    - 实现完整模块    - 测试和调试    - 文档编写</w:t>
      </w:r>
    </w:p>
    <w:p w14:paraId="204173C4">
      <w:r>
        <w:t>2. 开源贡献：    - 分享代码    - 参与讨论    - 帮助他人    - 持续学习</w:t>
      </w:r>
    </w:p>
    <w:p w14:paraId="2A6C3157">
      <w:r>
        <w:t>学习建议：</w:t>
      </w:r>
    </w:p>
    <w:p w14:paraId="0123B07C">
      <w:r>
        <w:t>1. 理论与实践结合：    - 阅读代码前先理解原理    - 动手实验验证理解    - 遇到问题先思考再求助</w:t>
      </w:r>
    </w:p>
    <w:p w14:paraId="4A42306C">
      <w:r>
        <w:t>2. 循序渐进：    - 不要急于求成    - 打好基础再深入    - 每个阶段都要扎实</w:t>
      </w:r>
    </w:p>
    <w:p w14:paraId="4DB83A37">
      <w:r>
        <w:t>E.3 致谢与声明</w:t>
      </w:r>
    </w:p>
    <w:p w14:paraId="2154825D">
      <w:r>
        <w:t>致谢：</w:t>
      </w:r>
    </w:p>
    <w:p w14:paraId="0794D4A9">
      <w:r>
        <w:t>感谢以下资源和社区对本项目的支持：</w:t>
      </w:r>
    </w:p>
    <w:p w14:paraId="5610D443">
      <w:pPr>
        <w:rPr>
          <w:rFonts w:hint="default" w:eastAsia="宋体"/>
          <w:lang w:val="en-US" w:eastAsia="zh-CN"/>
        </w:rPr>
      </w:pPr>
      <w:r>
        <w:t xml:space="preserve">1. </w:t>
      </w:r>
      <w:r>
        <w:rPr>
          <w:rFonts w:hint="eastAsia" w:eastAsia="宋体"/>
          <w:lang w:val="en-US" w:eastAsia="zh-CN"/>
        </w:rPr>
        <w:t>B站大佬</w:t>
      </w:r>
      <w:r>
        <w:t>：    -</w:t>
      </w:r>
      <w:r>
        <w:rPr>
          <w:rFonts w:hint="eastAsia" w:eastAsia="宋体"/>
          <w:lang w:val="en-US" w:eastAsia="zh-CN"/>
        </w:rPr>
        <w:t>江协科技</w:t>
      </w:r>
      <w:r>
        <w:t xml:space="preserve">    - </w:t>
      </w:r>
      <w:r>
        <w:rPr>
          <w:rFonts w:hint="eastAsia" w:eastAsia="宋体"/>
          <w:lang w:val="en-US" w:eastAsia="zh-CN"/>
        </w:rPr>
        <w:t>火禾实验室</w:t>
      </w:r>
      <w:r>
        <w:t xml:space="preserve">    - </w:t>
      </w:r>
      <w:r>
        <w:rPr>
          <w:rFonts w:hint="eastAsia" w:eastAsia="宋体"/>
          <w:lang w:val="en-US" w:eastAsia="zh-CN"/>
        </w:rPr>
        <w:t>CC爱玩单片机</w:t>
      </w:r>
      <w:r>
        <w:rPr>
          <w:rFonts w:hint="eastAsia" w:eastAsia="宋体"/>
          <w:lang w:val="en-US" w:eastAsia="zh-CN"/>
        </w:rPr>
        <w:tab/>
        <w:t>等</w:t>
      </w:r>
    </w:p>
    <w:p w14:paraId="79C38C12">
      <w:r>
        <w:t>2. 开源项目：    - STM32标准外设库    - 各种开源驱动代码    - 开源图标资源</w:t>
      </w:r>
    </w:p>
    <w:p w14:paraId="382ECF1C">
      <w:r>
        <w:t>3. 技术文档：    - STM32参考手册    - ARM Cortex-M3技术参考    - SSD1306数据手册</w:t>
      </w:r>
    </w:p>
    <w:p w14:paraId="31CBC78A">
      <w:r>
        <w:t>免责声明：</w:t>
      </w:r>
    </w:p>
    <w:p w14:paraId="565278B2">
      <w:r>
        <w:t>1. 本项目的代码和文档仅供学习和参考使用。</w:t>
      </w:r>
    </w:p>
    <w:p w14:paraId="7E36F1A9">
      <w:r>
        <w:t>2. 使用本项目代码造成的任何损失，作者不承担责任。</w:t>
      </w:r>
    </w:p>
    <w:p w14:paraId="487B3E33">
      <w:r>
        <w:t>3. 本项目中的图标和图像资源可能受版权保护，使用时请注意。</w:t>
      </w:r>
    </w:p>
    <w:p w14:paraId="34AB1805">
      <w:r>
        <w:t>4. 本项目不提供任何技术支持或维护服务。</w:t>
      </w:r>
    </w:p>
    <w:p w14:paraId="6EB97BCF">
      <w:r>
        <w:t>5. 使用者应当遵守当地的法律法规。</w:t>
      </w:r>
    </w:p>
    <w:p w14:paraId="5158BD59">
      <w:r>
        <w:t>联系方式：</w:t>
      </w:r>
    </w:p>
    <w:p w14:paraId="64DB5912">
      <w:r>
        <w:t>如有问题或建议，欢迎通过以下方式联系：</w:t>
      </w:r>
    </w:p>
    <w:p w14:paraId="3AD7C84F">
      <w:r>
        <w:t xml:space="preserve">- </w:t>
      </w:r>
      <w:r>
        <w:rPr>
          <w:rFonts w:hint="eastAsia" w:eastAsia="宋体"/>
          <w:lang w:val="en-US" w:eastAsia="zh-CN"/>
        </w:rPr>
        <w:t>CTRL66666,</w:t>
      </w:r>
      <w:r>
        <w:t>GitHub</w:t>
      </w:r>
    </w:p>
    <w:p w14:paraId="25F8C643">
      <w:r>
        <w:t>最后的话：</w:t>
      </w:r>
    </w:p>
    <w:p w14:paraId="48655D3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本项目任然存在许多问题,希望您谅解,如果侵犯到您的权益,请与我联系</w:t>
      </w:r>
    </w:p>
    <w:p w14:paraId="6E470734">
      <w:r>
        <w:t>祝大家学习愉快，早日成为嵌入式开发高手！</w:t>
      </w:r>
    </w:p>
    <w:p w14:paraId="0A8444BC">
      <w:r>
        <w:t>—— 项目作者</w:t>
      </w:r>
    </w:p>
    <w:p w14:paraId="5997B0FF">
      <w:pPr>
        <w:pStyle w:val="3"/>
      </w:pPr>
      <w:r>
        <w:t>附录F 详细代码注释</w:t>
      </w:r>
    </w:p>
    <w:p w14:paraId="00607C60">
      <w:r>
        <w:t>F.1 EventBus完整注释</w:t>
      </w:r>
    </w:p>
    <w:p w14:paraId="79A9824D">
      <w:pPr>
        <w:pStyle w:val="164"/>
        <w:shd w:val="clear" w:fill="F5F5F5"/>
      </w:pPr>
      <w:r>
        <w:t>/** * @file    EventBus.c * @brief   事件总线模块实现 * @author  Embedded Learning Guide * @version V1.0 * @date    2025-01-01 *  * @note    本模块实现了观察者模式的事件订阅和发布机制 *          用于实现模块间的松耦合通信 *  * @par 使用示例： * @code * // 1. 初始化事件总线 * EventBus_Init(); *  * // 2. 订阅事件 * EventBus_Subscribe(EV_KEY_OK_CLICK, MyHandler); *  * // 3. 发布事件 * EventBus_Publish(EV_KEY_OK_CLICK); *  * // 4. 取消订阅 * EventBus_Unsubscribe(EV_KEY_OK_CLICK, MyHandler); * @endcode */</w:t>
      </w:r>
    </w:p>
    <w:p w14:paraId="1EE8323F">
      <w:pPr>
        <w:pStyle w:val="164"/>
        <w:shd w:val="clear" w:fill="F5F5F5"/>
      </w:pPr>
      <w:r>
        <w:t>#include "EventBus.h"</w:t>
      </w:r>
    </w:p>
    <w:p w14:paraId="52BA9F83">
      <w:pPr>
        <w:pStyle w:val="164"/>
        <w:shd w:val="clear" w:fill="F5F5F5"/>
      </w:pPr>
      <w:r>
        <w:t>/** * @brief  每个事件的最大订阅者数量 * @note   根据项目需求设置，过多会浪费内存，过少可能不够用 */#define MAX_SUBSCRIBERS 4</w:t>
      </w:r>
    </w:p>
    <w:p w14:paraId="1F54C3E2">
      <w:pPr>
        <w:pStyle w:val="164"/>
        <w:shd w:val="clear" w:fill="F5F5F5"/>
      </w:pPr>
      <w:r>
        <w:t>/** * @brief  处理器类型枚举 * @note   支持无参数和带int参数两种处理函数类型 */typedef enum {    HANDLER_VOID = 0,   ///&lt; 无参数处理函数    HANDLER_INT = 1     ///&lt; 带int参数的处理函数} HandlerType;</w:t>
      </w:r>
    </w:p>
    <w:p w14:paraId="39E39EEC">
      <w:pPr>
        <w:pStyle w:val="164"/>
        <w:shd w:val="clear" w:fill="F5F5F5"/>
      </w:pPr>
      <w:r>
        <w:t>/** * @brief  事件处理器结构体 * @note   存储处理函数指针、类型和参数 */typedef struct {    void (*Handler)(void);  ///&lt; 处理函数指针    HandlerType type;       ///&lt; 处理器类型    char param;             ///&lt; 参数值（仅HANDLER_INT类型使用）} EventHandler_t;</w:t>
      </w:r>
    </w:p>
    <w:p w14:paraId="5D63E50C">
      <w:pPr>
        <w:pStyle w:val="164"/>
        <w:shd w:val="clear" w:fill="F5F5F5"/>
      </w:pPr>
      <w:r>
        <w:t>/** * @brief  处理器数组 * @note   二维数组：第一维是事件类型，第二维是订阅者索引 *         handlers[EV_KEY_OK_CLICK][0] 表示EV_KEY_OK_CLICK事件的第一个订阅者 */static EventHandler_t handlers[EV_MAX][MAX_SUBSCRIBERS];</w:t>
      </w:r>
    </w:p>
    <w:p w14:paraId="79371355">
      <w:pPr>
        <w:pStyle w:val="164"/>
        <w:shd w:val="clear" w:fill="F5F5F5"/>
      </w:pPr>
      <w:r>
        <w:t>/** * @brief  每个事件的订阅者数量 * @note   用于快速判断事件是否有订阅者，以及遍历订阅者列表 */static uint8_t handler_count[EV_MAX];</w:t>
      </w:r>
    </w:p>
    <w:p w14:paraId="5F405EFD">
      <w:pPr>
        <w:pStyle w:val="164"/>
        <w:shd w:val="clear" w:fill="F5F5F5"/>
      </w:pPr>
      <w:r>
        <w:t>/** * @brief  初始化事件总线 * @param  无 * @retval 无 * @note   必须在任何订阅操作之前调用 *         会清空所有处理器数组和计数器 *  * @par 实现细节： * - 使用memset清零整个handlers数组 * - 使用memset清零handler_count数组 * - 确保系统处于干净状态 */void EventBus_Init(void){    // 清空处理器数组    // sizeof(handlers) = EV_MAX * MAX_SUBSCRIBERS * sizeof(EventHandler_t)    memset(handlers, 0, sizeof(handlers));</w:t>
      </w:r>
    </w:p>
    <w:p w14:paraId="16FF41A3">
      <w:pPr>
        <w:pStyle w:val="164"/>
        <w:shd w:val="clear" w:fill="F5F5F5"/>
      </w:pPr>
      <w:r>
        <w:t>// 清空订阅者计数数组</w:t>
      </w:r>
    </w:p>
    <w:p w14:paraId="2E494D76">
      <w:pPr>
        <w:pStyle w:val="164"/>
        <w:shd w:val="clear" w:fill="F5F5F5"/>
      </w:pPr>
      <w:r>
        <w:t>memset(handler_count, 0, sizeof(handler_count));</w:t>
      </w:r>
    </w:p>
    <w:p w14:paraId="7F67D5AF">
      <w:pPr>
        <w:pStyle w:val="164"/>
        <w:shd w:val="clear" w:fill="F5F5F5"/>
      </w:pPr>
      <w:r>
        <w:t>}</w:t>
      </w:r>
    </w:p>
    <w:p w14:paraId="6ADB2942">
      <w:pPr>
        <w:pStyle w:val="164"/>
        <w:shd w:val="clear" w:fill="F5F5F5"/>
      </w:pPr>
      <w:r>
        <w:t>/** * @brief  订阅事件（无参数版本） * @param  ev      要订阅的事件类型 * @param  handler 事件处理函数指针 * @retval 无 * @note   处理函数原型：void Handler(void) *  * @par 使用示例： * @code * void OnKeyPressed(void) { *     // 处理按键事件 * } * EventBus_Subscribe(EV_KEY_OK_CLICK, OnKeyPressed); * @endcode */void EventBus_Subscribe(EventType ev, void (*handler)(void)){    // 参数检查：事件类型必须在有效范围内    if (ev &gt;= EV_MAX) {        return;  // 无效事件类型，直接返回    }</w:t>
      </w:r>
    </w:p>
    <w:p w14:paraId="5064A012">
      <w:pPr>
        <w:pStyle w:val="164"/>
        <w:shd w:val="clear" w:fill="F5F5F5"/>
      </w:pPr>
      <w:r>
        <w:t>// 检查订阅者数量是否已满</w:t>
      </w:r>
    </w:p>
    <w:p w14:paraId="1192E0AE">
      <w:pPr>
        <w:pStyle w:val="164"/>
        <w:shd w:val="clear" w:fill="F5F5F5"/>
      </w:pPr>
      <w:r>
        <w:t>if (handler_count[ev] &gt;= MAX_SUBSCRIBERS) {</w:t>
      </w:r>
    </w:p>
    <w:p w14:paraId="3D19B17B">
      <w:pPr>
        <w:pStyle w:val="164"/>
        <w:shd w:val="clear" w:fill="F5F5F5"/>
      </w:pPr>
      <w:r>
        <w:t>return;</w:t>
      </w:r>
    </w:p>
    <w:p w14:paraId="004AB425">
      <w:pPr>
        <w:pStyle w:val="164"/>
        <w:shd w:val="clear" w:fill="F5F5F5"/>
      </w:pPr>
      <w:r>
        <w:t xml:space="preserve">  // 订阅者已满，无法添加</w:t>
      </w:r>
    </w:p>
    <w:p w14:paraId="5552C536">
      <w:pPr>
        <w:pStyle w:val="164"/>
        <w:shd w:val="clear" w:fill="F5F5F5"/>
      </w:pPr>
      <w:r>
        <w:t>}</w:t>
      </w:r>
    </w:p>
    <w:p w14:paraId="17042572">
      <w:pPr>
        <w:pStyle w:val="164"/>
        <w:shd w:val="clear" w:fill="F5F5F5"/>
      </w:pPr>
      <w:r>
        <w:t>// 存储处理函数指针</w:t>
      </w:r>
    </w:p>
    <w:p w14:paraId="4A6F067D">
      <w:pPr>
        <w:pStyle w:val="164"/>
        <w:shd w:val="clear" w:fill="F5F5F5"/>
      </w:pPr>
      <w:r>
        <w:t>handlers[ev][handler_count[ev]].Handler = handler;</w:t>
      </w:r>
    </w:p>
    <w:p w14:paraId="64385E26">
      <w:pPr>
        <w:pStyle w:val="164"/>
        <w:shd w:val="clear" w:fill="F5F5F5"/>
      </w:pPr>
      <w:r>
        <w:t>// 设置处理器类型为无参数</w:t>
      </w:r>
    </w:p>
    <w:p w14:paraId="261864C5">
      <w:pPr>
        <w:pStyle w:val="164"/>
        <w:shd w:val="clear" w:fill="F5F5F5"/>
      </w:pPr>
      <w:r>
        <w:t>handlers[ev][handler_count[ev]].type = HANDLER_VOID;</w:t>
      </w:r>
    </w:p>
    <w:p w14:paraId="39B4893C">
      <w:pPr>
        <w:pStyle w:val="164"/>
        <w:shd w:val="clear" w:fill="F5F5F5"/>
      </w:pPr>
      <w:r>
        <w:t>// 订阅者计数加1</w:t>
      </w:r>
    </w:p>
    <w:p w14:paraId="374FCA64">
      <w:pPr>
        <w:pStyle w:val="164"/>
        <w:shd w:val="clear" w:fill="F5F5F5"/>
      </w:pPr>
      <w:r>
        <w:t>handler_count[ev]++;</w:t>
      </w:r>
    </w:p>
    <w:p w14:paraId="2B704633">
      <w:pPr>
        <w:pStyle w:val="164"/>
        <w:shd w:val="clear" w:fill="F5F5F5"/>
      </w:pPr>
      <w:r>
        <w:t>}</w:t>
      </w:r>
    </w:p>
    <w:p w14:paraId="6021C1AC">
      <w:pPr>
        <w:pStyle w:val="164"/>
        <w:shd w:val="clear" w:fill="F5F5F5"/>
      </w:pPr>
      <w:r>
        <w:t>/** * @brief  订阅事件（带参数版本） * @param  ev      要订阅的事件类型 * @param  handler 事件处理函数指针（带int参数） * @param  param   传递给处理函数的参数值 * @retval 无 * @note   处理函数原型：void Handler(int param) *  * @par 使用示例： * @code * void OnEncoderRotate(int direction) { *     if (direction == 1) { *         // 顺时针旋转 *     } else { *         // 逆时针旋转 *     } * } * EventBus_SubscribeInt(EV_ENC_CW, OnEncoderRotate, 1); * EventBus_SubscribeInt(EV_ENC_CCW, OnEncoderRotate, -1); * @endcode */void EventBus_SubscribeInt(EventType ev, void (*handler)(int), char param){    // 参数检查：事件类型必须在有效范围内    if (ev &gt;= EV_MAX) {        return;  // 无效事件类型，直接返回    }</w:t>
      </w:r>
    </w:p>
    <w:p w14:paraId="5C24BCE7">
      <w:pPr>
        <w:pStyle w:val="164"/>
        <w:shd w:val="clear" w:fill="F5F5F5"/>
      </w:pPr>
      <w:r>
        <w:t>// 检查订阅者数量是否已满</w:t>
      </w:r>
    </w:p>
    <w:p w14:paraId="6C908282">
      <w:pPr>
        <w:pStyle w:val="164"/>
        <w:shd w:val="clear" w:fill="F5F5F5"/>
      </w:pPr>
      <w:r>
        <w:t>if (handler_count[ev] &gt;= MAX_SUBSCRIBERS) {</w:t>
      </w:r>
    </w:p>
    <w:p w14:paraId="7A682024">
      <w:pPr>
        <w:pStyle w:val="164"/>
        <w:shd w:val="clear" w:fill="F5F5F5"/>
      </w:pPr>
      <w:r>
        <w:t>return;</w:t>
      </w:r>
    </w:p>
    <w:p w14:paraId="79400BB2">
      <w:pPr>
        <w:pStyle w:val="164"/>
        <w:shd w:val="clear" w:fill="F5F5F5"/>
      </w:pPr>
      <w:r>
        <w:t xml:space="preserve">  // 订阅者已满，无法添加</w:t>
      </w:r>
    </w:p>
    <w:p w14:paraId="6443D9BC">
      <w:pPr>
        <w:pStyle w:val="164"/>
        <w:shd w:val="clear" w:fill="F5F5F5"/>
      </w:pPr>
      <w:r>
        <w:t>}</w:t>
      </w:r>
    </w:p>
    <w:p w14:paraId="5B147523">
      <w:pPr>
        <w:pStyle w:val="164"/>
        <w:shd w:val="clear" w:fill="F5F5F5"/>
      </w:pPr>
      <w:r>
        <w:t>// 存储处理函数指针（需要强制类型转换）</w:t>
      </w:r>
    </w:p>
    <w:p w14:paraId="075B84D6">
      <w:pPr>
        <w:pStyle w:val="164"/>
        <w:shd w:val="clear" w:fill="F5F5F5"/>
      </w:pPr>
      <w:r>
        <w:t>// 注意：这里将void(*)(int)转换为void(*)(void)</w:t>
      </w:r>
    </w:p>
    <w:p w14:paraId="04CB8612">
      <w:pPr>
        <w:pStyle w:val="164"/>
        <w:shd w:val="clear" w:fill="F5F5F5"/>
      </w:pPr>
      <w:r>
        <w:t>// 在调用时会再转换回来</w:t>
      </w:r>
    </w:p>
    <w:p w14:paraId="39CF402E">
      <w:pPr>
        <w:pStyle w:val="164"/>
        <w:shd w:val="clear" w:fill="F5F5F5"/>
      </w:pPr>
      <w:r>
        <w:t>handlers[ev][handler_count[ev]].Handler = (void (*)(void))handler;</w:t>
      </w:r>
    </w:p>
    <w:p w14:paraId="3096B97B">
      <w:pPr>
        <w:pStyle w:val="164"/>
        <w:shd w:val="clear" w:fill="F5F5F5"/>
      </w:pPr>
      <w:r>
        <w:t>// 设置处理器类型为带参数</w:t>
      </w:r>
    </w:p>
    <w:p w14:paraId="757992E4">
      <w:pPr>
        <w:pStyle w:val="164"/>
        <w:shd w:val="clear" w:fill="F5F5F5"/>
      </w:pPr>
      <w:r>
        <w:t>handlers[ev][handler_count[ev]].type = HANDLER_INT;</w:t>
      </w:r>
    </w:p>
    <w:p w14:paraId="35E45319">
      <w:pPr>
        <w:pStyle w:val="164"/>
        <w:shd w:val="clear" w:fill="F5F5F5"/>
      </w:pPr>
      <w:r>
        <w:t>// 存储参数值</w:t>
      </w:r>
    </w:p>
    <w:p w14:paraId="5E73BD1B">
      <w:pPr>
        <w:pStyle w:val="164"/>
        <w:shd w:val="clear" w:fill="F5F5F5"/>
      </w:pPr>
      <w:r>
        <w:t>handlers[ev][handler_count[ev]].param = param;</w:t>
      </w:r>
    </w:p>
    <w:p w14:paraId="380D0FCB">
      <w:pPr>
        <w:pStyle w:val="164"/>
        <w:shd w:val="clear" w:fill="F5F5F5"/>
      </w:pPr>
      <w:r>
        <w:t>// 订阅者计数加1</w:t>
      </w:r>
    </w:p>
    <w:p w14:paraId="4B837FBF">
      <w:pPr>
        <w:pStyle w:val="164"/>
        <w:shd w:val="clear" w:fill="F5F5F5"/>
      </w:pPr>
      <w:r>
        <w:t>handler_count[ev]++;</w:t>
      </w:r>
    </w:p>
    <w:p w14:paraId="4E719261">
      <w:pPr>
        <w:pStyle w:val="164"/>
        <w:shd w:val="clear" w:fill="F5F5F5"/>
      </w:pPr>
      <w:r>
        <w:t>}</w:t>
      </w:r>
    </w:p>
    <w:p w14:paraId="7509880D">
      <w:pPr>
        <w:pStyle w:val="164"/>
        <w:shd w:val="clear" w:fill="F5F5F5"/>
      </w:pPr>
      <w:r>
        <w:t>/** * @brief  发布事件 * @param  ev  要发布的事件类型 * @retval 无 * @note   会遍历该事件的所有订阅者，依次调用处理函数 *  * @par 实现细节： * - 遍历该事件的所有订阅者 * - 根据处理器类型调用相应的函数 * - HANDLER_VOID：直接调用无参函数 * - HANDLER_INT：带参数调用 *  * @par 性能考虑： * - 遍历操作是O(n)复杂度，n为订阅者数量 * - 由于MAX_SUBSCRIBERS很小（4），性能可以接受 * - 如果订阅者很多，可以考虑优化 */void EventBus_Publish(EventType ev){    // 遍历该事件的所有订阅者    for (int i = 0; i &lt; handler_count[ev]; i++)    {        // 根据处理器类型调用相应的函数        if (handlers[ev][i].type == HANDLER_VOID)        {            // 无参数处理函数，直接调用            (handlers[ev][i].Handler)();        }        else        {            // 带参数处理函数，需要类型转换后调用            // 将void(*)(void)转换回void(*)(int)            ((void (*)(int))handlers[ev][i].Handler)(handlers[ev][i].param);        }    }}</w:t>
      </w:r>
    </w:p>
    <w:p w14:paraId="3724DD83">
      <w:pPr>
        <w:pStyle w:val="164"/>
        <w:shd w:val="clear" w:fill="F5F5F5"/>
      </w:pPr>
      <w:r>
        <w:t>/** * @brief  取消订阅事件 * @param  ev      要取消订阅的事件类型 * @param  handler 要取消的处理函数指针 * @retval 无 * @note   会从订阅者列表中移除指定的处理函数 *  * @par 实现细节： * - 遍历订阅者列表，查找匹配的处理函数 * - 找到后，将后面的元素前移一位 * - 订阅者计数减1 * - 保持数组的连续性 *  * @par 注意事项： * - 如果处理函数不存在，不会报错 * - 如果有多个相同的处理函数，只移除第一个 */void EventBus_Unsubscribe(EventType ev, void (*handler)(void)){    // 参数检查    if (ev &gt;= EV_MAX) {        return;  // 无效事件类型    }</w:t>
      </w:r>
    </w:p>
    <w:p w14:paraId="4FD53458">
      <w:pPr>
        <w:pStyle w:val="164"/>
        <w:shd w:val="clear" w:fill="F5F5F5"/>
      </w:pPr>
      <w:r>
        <w:t>// 遍历订阅者列表，查找匹配的处理函数</w:t>
      </w:r>
    </w:p>
    <w:p w14:paraId="15BD98DC">
      <w:pPr>
        <w:pStyle w:val="164"/>
        <w:shd w:val="clear" w:fill="F5F5F5"/>
      </w:pPr>
      <w:r>
        <w:t>for (int i = 0;</w:t>
      </w:r>
    </w:p>
    <w:p w14:paraId="6B78045F">
      <w:pPr>
        <w:pStyle w:val="164"/>
        <w:shd w:val="clear" w:fill="F5F5F5"/>
      </w:pPr>
      <w:r>
        <w:t xml:space="preserve"> i &lt; handler_count[ev];</w:t>
      </w:r>
    </w:p>
    <w:p w14:paraId="685F10F6">
      <w:pPr>
        <w:pStyle w:val="164"/>
        <w:shd w:val="clear" w:fill="F5F5F5"/>
      </w:pPr>
      <w:r>
        <w:t xml:space="preserve"> i++)</w:t>
      </w:r>
    </w:p>
    <w:p w14:paraId="2222AEB0">
      <w:pPr>
        <w:pStyle w:val="164"/>
        <w:shd w:val="clear" w:fill="F5F5F5"/>
      </w:pPr>
      <w:r>
        <w:t>{</w:t>
      </w:r>
    </w:p>
    <w:p w14:paraId="0C7ADB04">
      <w:pPr>
        <w:pStyle w:val="164"/>
        <w:shd w:val="clear" w:fill="F5F5F5"/>
      </w:pPr>
      <w:r>
        <w:t>// 比较函数指针</w:t>
      </w:r>
    </w:p>
    <w:p w14:paraId="667C894C">
      <w:pPr>
        <w:pStyle w:val="164"/>
        <w:shd w:val="clear" w:fill="F5F5F5"/>
      </w:pPr>
      <w:r>
        <w:t>if (handlers[ev][i].Handler == handler)</w:t>
      </w:r>
    </w:p>
    <w:p w14:paraId="1B7FA588">
      <w:pPr>
        <w:pStyle w:val="164"/>
        <w:shd w:val="clear" w:fill="F5F5F5"/>
      </w:pPr>
      <w:r>
        <w:t>{</w:t>
      </w:r>
    </w:p>
    <w:p w14:paraId="50CCA5F3">
      <w:pPr>
        <w:pStyle w:val="164"/>
        <w:shd w:val="clear" w:fill="F5F5F5"/>
      </w:pPr>
      <w:r>
        <w:t>// 找到匹配的处理函数，将后面的元素前移</w:t>
      </w:r>
    </w:p>
    <w:p w14:paraId="2B2D106A">
      <w:pPr>
        <w:pStyle w:val="164"/>
        <w:shd w:val="clear" w:fill="F5F5F5"/>
      </w:pPr>
      <w:r>
        <w:t>for (int j = i;</w:t>
      </w:r>
    </w:p>
    <w:p w14:paraId="13F00428">
      <w:pPr>
        <w:pStyle w:val="164"/>
        <w:shd w:val="clear" w:fill="F5F5F5"/>
      </w:pPr>
      <w:r>
        <w:t xml:space="preserve"> j &lt; handler_count[ev] - 1;</w:t>
      </w:r>
    </w:p>
    <w:p w14:paraId="33EE62DF">
      <w:pPr>
        <w:pStyle w:val="164"/>
        <w:shd w:val="clear" w:fill="F5F5F5"/>
      </w:pPr>
      <w:r>
        <w:t xml:space="preserve"> j++)</w:t>
      </w:r>
    </w:p>
    <w:p w14:paraId="5BF27C6E">
      <w:pPr>
        <w:pStyle w:val="164"/>
        <w:shd w:val="clear" w:fill="F5F5F5"/>
      </w:pPr>
      <w:r>
        <w:t>{</w:t>
      </w:r>
    </w:p>
    <w:p w14:paraId="7F11ADF7">
      <w:pPr>
        <w:pStyle w:val="164"/>
        <w:shd w:val="clear" w:fill="F5F5F5"/>
      </w:pPr>
      <w:r>
        <w:t>handlers[ev][j] = handlers[ev][j + 1];</w:t>
      </w:r>
    </w:p>
    <w:p w14:paraId="283E239E">
      <w:pPr>
        <w:pStyle w:val="164"/>
        <w:shd w:val="clear" w:fill="F5F5F5"/>
      </w:pPr>
      <w:r>
        <w:t>}</w:t>
      </w:r>
    </w:p>
    <w:p w14:paraId="51CD3279">
      <w:pPr>
        <w:pStyle w:val="164"/>
        <w:shd w:val="clear" w:fill="F5F5F5"/>
      </w:pPr>
      <w:r>
        <w:t>// 订阅者计数减1</w:t>
      </w:r>
    </w:p>
    <w:p w14:paraId="3B884EE7">
      <w:pPr>
        <w:pStyle w:val="164"/>
        <w:shd w:val="clear" w:fill="F5F5F5"/>
      </w:pPr>
      <w:r>
        <w:t>handler_count[ev]--;</w:t>
      </w:r>
    </w:p>
    <w:p w14:paraId="1F5B267C">
      <w:pPr>
        <w:pStyle w:val="164"/>
        <w:shd w:val="clear" w:fill="F5F5F5"/>
      </w:pPr>
      <w:r>
        <w:t>// 只移除第一个匹配的处理函数</w:t>
      </w:r>
    </w:p>
    <w:p w14:paraId="6709904B">
      <w:pPr>
        <w:pStyle w:val="164"/>
        <w:shd w:val="clear" w:fill="F5F5F5"/>
      </w:pPr>
      <w:r>
        <w:t>break;</w:t>
      </w:r>
    </w:p>
    <w:p w14:paraId="0E9ADCFE">
      <w:pPr>
        <w:pStyle w:val="164"/>
        <w:shd w:val="clear" w:fill="F5F5F5"/>
      </w:pPr>
      <w:r>
        <w:t>}</w:t>
      </w:r>
    </w:p>
    <w:p w14:paraId="2941E4F5">
      <w:pPr>
        <w:pStyle w:val="164"/>
        <w:shd w:val="clear" w:fill="F5F5F5"/>
      </w:pPr>
      <w:r>
        <w:t>}</w:t>
      </w:r>
    </w:p>
    <w:p w14:paraId="7B663821">
      <w:pPr>
        <w:pStyle w:val="164"/>
        <w:shd w:val="clear" w:fill="F5F5F5"/>
      </w:pPr>
      <w:r>
        <w:t>}</w:t>
      </w:r>
    </w:p>
    <w:p w14:paraId="7B9EC167">
      <w:pPr>
        <w:pStyle w:val="164"/>
        <w:shd w:val="clear" w:fill="F5F5F5"/>
      </w:pPr>
      <w:r>
        <w:t>/** * @brief  取消事件的所有订阅 * @param  ev  要清空的事件类型 * @retval 无 * @note   会移除该事件的所有订阅者 *  * @par 使用场景： * - 应用退出时清理事件订阅 * - 重置系统状态 */void EventBus_UnsubscribeAll(EventType ev){    // 参数检查    if (ev &gt;= EV_MAX) {        return;  // 无效事件类型    }</w:t>
      </w:r>
    </w:p>
    <w:p w14:paraId="08A9559F">
      <w:pPr>
        <w:pStyle w:val="164"/>
        <w:shd w:val="clear" w:fill="F5F5F5"/>
      </w:pPr>
      <w:r>
        <w:t>// 直接清空订阅者计数</w:t>
      </w:r>
    </w:p>
    <w:p w14:paraId="54F5438B">
      <w:pPr>
        <w:pStyle w:val="164"/>
        <w:shd w:val="clear" w:fill="F5F5F5"/>
      </w:pPr>
      <w:r>
        <w:t>// 不需要清空数组内容，因为计数为0时不会访问</w:t>
      </w:r>
    </w:p>
    <w:p w14:paraId="52DCD610">
      <w:pPr>
        <w:pStyle w:val="164"/>
        <w:shd w:val="clear" w:fill="F5F5F5"/>
      </w:pPr>
      <w:r>
        <w:t>handler_count[ev] = 0;</w:t>
      </w:r>
    </w:p>
    <w:p w14:paraId="7EE71EB2">
      <w:pPr>
        <w:pStyle w:val="164"/>
        <w:shd w:val="clear" w:fill="F5F5F5"/>
      </w:pPr>
      <w:r>
        <w:t>}</w:t>
      </w:r>
    </w:p>
    <w:p w14:paraId="5AC9C8CB">
      <w:pPr>
        <w:pStyle w:val="164"/>
        <w:shd w:val="clear" w:fill="F5F5F5"/>
      </w:pPr>
      <w:r>
        <w:t>/** * @brief  获取事件的订阅者数量 * @param  ev  事件类型 * @retval 订阅者数量 * @note   可用于调试和监控 */uint8_t EventBus_GetSubscriberCount(EventType ev){    if (ev &gt;= EV_MAX) {        return 0;  // 无效事件类型    }    return handler_count[ev];}</w:t>
      </w:r>
    </w:p>
    <w:p w14:paraId="78159E14">
      <w:pPr>
        <w:pStyle w:val="164"/>
        <w:shd w:val="clear" w:fill="F5F5F5"/>
      </w:pPr>
      <w:r>
        <w:t>F.2 MenuTree完整注释</w:t>
      </w:r>
    </w:p>
    <w:p w14:paraId="61096DDB">
      <w:pPr>
        <w:pStyle w:val="164"/>
        <w:shd w:val="clear" w:fill="F5F5F5"/>
      </w:pPr>
      <w:r>
        <w:t>/** * @file    MenuTree.c * @brief   菜单树模块实现 * @author  Embedded Learning Guide * @version V1.0 * @date    2025-01-01 *  * @note    本模块实现了多级菜单系统，采用链表+队列的双数据结构设计 *          链表存储菜单项内容，队列管理显示位置和动画效果 *  * @par 数据结构说明： * - LinkNode：链表节点，存储菜单项的实际数据（图标、文字、动作函数、子菜单指针） * - Link：链表控制结构，包含头指针和尾指针 * - QueueNode：队列节点，存储显示位置信息（坐标、大小） * - Queue：队列控制结构，包含头、中、尾指针和层级信息 *  * @par 设计思想： * 1. 数据与显示分离：链表存储数据，队列管理显示 * 2. 环形链表：支持循环导航 * 3. 线性队列：支持平滑滚动动画 * 4. 层级管理：支持多级菜单嵌套 */</w:t>
      </w:r>
    </w:p>
    <w:p w14:paraId="53C7BFAE">
      <w:pPr>
        <w:pStyle w:val="164"/>
        <w:shd w:val="clear" w:fill="F5F5F5"/>
      </w:pPr>
      <w:r>
        <w:t>#include "MenuTree.h"</w:t>
      </w:r>
    </w:p>
    <w:p w14:paraId="1EEFFD53">
      <w:pPr>
        <w:pStyle w:val="164"/>
        <w:shd w:val="clear" w:fill="F5F5F5"/>
      </w:pPr>
      <w:r>
        <w:t>/** * @brief  菜单选项配置 * @note   存储用户可配置的菜单参数 */MenuOptions menuOptions = {    .enableAnimation = '1',     ///&lt; 是否启用动画    .AnimationFrame = 16,       ///&lt; 动画总帧数    .SystemClock = 72,          ///&lt; 系统时钟频率（MHz）};</w:t>
      </w:r>
    </w:p>
    <w:p w14:paraId="38AE8CA6">
      <w:pPr>
        <w:pStyle w:val="164"/>
        <w:shd w:val="clear" w:fill="F5F5F5"/>
      </w:pPr>
      <w:r>
        <w:t>/** * @brief  当前菜单队列指针 * @note   指向当前显示的菜单队列 */Queue *pCurrentQueue = NULL;</w:t>
      </w:r>
    </w:p>
    <w:p w14:paraId="304C3EB7">
      <w:pPr>
        <w:pStyle w:val="164"/>
        <w:shd w:val="clear" w:fill="F5F5F5"/>
      </w:pPr>
      <w:r>
        <w:t>/** * @brief  菜单层级 * @note   当前菜单的层级（0表示主菜单） */u8 Menu_Floor = 0;</w:t>
      </w:r>
    </w:p>
    <w:p w14:paraId="6B9EE8F2">
      <w:pPr>
        <w:pStyle w:val="164"/>
        <w:shd w:val="clear" w:fill="F5F5F5"/>
      </w:pPr>
      <w:r>
        <w:t>/** * @brief  初始化链表 * @param  ID      节点标识符（如'A'、'B'等） * @param  img     图标图像数据指针 * @param  str     文字描述 * @param  action  动作函数指针（点击时执行） * @retval 链表指针 * @note   创建包含一个头节点的链表 *  * @par 内存分配： * - 使用malloc分配Link结构体内存 * - 使用malloc分配LinkNode结构体内存 * - 调用者不负责释放内存（由Queue_Destroy释放） *  * @par 使用示例： * @code * Link *menu = Link_Init('A', icon_data, "Settings", Settings_Enter); * @endcode */Link* Link_Init(uint8_t ID, const uint8_t *img, const char *str, void (*action)(void)){    // 1. 申请堆内存    Link *NewLink = (Link *)malloc(sizeof(Link));    LinkNode *HeadNode = (LinkNode *)malloc(sizeof(LinkNode));</w:t>
      </w:r>
    </w:p>
    <w:p w14:paraId="1D70DB21">
      <w:pPr>
        <w:pStyle w:val="164"/>
        <w:shd w:val="clear" w:fill="F5F5F5"/>
      </w:pPr>
      <w:r>
        <w:t>// 内存分配失败检查</w:t>
      </w:r>
    </w:p>
    <w:p w14:paraId="0C3E9BE3">
      <w:pPr>
        <w:pStyle w:val="164"/>
        <w:shd w:val="clear" w:fill="F5F5F5"/>
      </w:pPr>
      <w:r>
        <w:t>if (HeadNode == NULL) {</w:t>
      </w:r>
    </w:p>
    <w:p w14:paraId="4F7B9BB0">
      <w:pPr>
        <w:pStyle w:val="164"/>
        <w:shd w:val="clear" w:fill="F5F5F5"/>
      </w:pPr>
      <w:r>
        <w:t>return NewLink;</w:t>
      </w:r>
    </w:p>
    <w:p w14:paraId="47D5BC75">
      <w:pPr>
        <w:pStyle w:val="164"/>
        <w:shd w:val="clear" w:fill="F5F5F5"/>
      </w:pPr>
      <w:r>
        <w:t xml:space="preserve">  // 返回空链表</w:t>
      </w:r>
    </w:p>
    <w:p w14:paraId="55CD2EBD">
      <w:pPr>
        <w:pStyle w:val="164"/>
        <w:shd w:val="clear" w:fill="F5F5F5"/>
      </w:pPr>
      <w:r>
        <w:t>}</w:t>
      </w:r>
    </w:p>
    <w:p w14:paraId="42B57562">
      <w:pPr>
        <w:pStyle w:val="164"/>
        <w:shd w:val="clear" w:fill="F5F5F5"/>
      </w:pPr>
      <w:r>
        <w:t>// 2. 初始化头节点</w:t>
      </w:r>
    </w:p>
    <w:p w14:paraId="4285BF51">
      <w:pPr>
        <w:pStyle w:val="164"/>
        <w:shd w:val="clear" w:fill="F5F5F5"/>
      </w:pPr>
      <w:r>
        <w:t>HeadNode-&gt;id = ID;</w:t>
      </w:r>
    </w:p>
    <w:p w14:paraId="19167B7F">
      <w:pPr>
        <w:pStyle w:val="164"/>
        <w:shd w:val="clear" w:fill="F5F5F5"/>
      </w:pPr>
      <w:r>
        <w:t>// 设置节点标识</w:t>
      </w:r>
    </w:p>
    <w:p w14:paraId="71EE0B33">
      <w:pPr>
        <w:pStyle w:val="164"/>
        <w:shd w:val="clear" w:fill="F5F5F5"/>
      </w:pPr>
      <w:r>
        <w:t>HeadNode-&gt;Image = img;</w:t>
      </w:r>
    </w:p>
    <w:p w14:paraId="4404517C">
      <w:pPr>
        <w:pStyle w:val="164"/>
        <w:shd w:val="clear" w:fill="F5F5F5"/>
      </w:pPr>
      <w:r>
        <w:t>// 设置图标</w:t>
      </w:r>
    </w:p>
    <w:p w14:paraId="5F86EB49">
      <w:pPr>
        <w:pStyle w:val="164"/>
        <w:shd w:val="clear" w:fill="F5F5F5"/>
      </w:pPr>
      <w:r>
        <w:t>HeadNode-&gt;Str = str;</w:t>
      </w:r>
    </w:p>
    <w:p w14:paraId="0BC38284">
      <w:pPr>
        <w:pStyle w:val="164"/>
        <w:shd w:val="clear" w:fill="F5F5F5"/>
      </w:pPr>
      <w:r>
        <w:t>// 设置文字</w:t>
      </w:r>
    </w:p>
    <w:p w14:paraId="2B3CE060">
      <w:pPr>
        <w:pStyle w:val="164"/>
        <w:shd w:val="clear" w:fill="F5F5F5"/>
      </w:pPr>
      <w:r>
        <w:t>HeadNode-&gt;next = NULL;</w:t>
      </w:r>
    </w:p>
    <w:p w14:paraId="114EB434">
      <w:pPr>
        <w:pStyle w:val="164"/>
        <w:shd w:val="clear" w:fill="F5F5F5"/>
      </w:pPr>
      <w:r>
        <w:t>// 初始无下一个节点</w:t>
      </w:r>
    </w:p>
    <w:p w14:paraId="51524CAC">
      <w:pPr>
        <w:pStyle w:val="164"/>
        <w:shd w:val="clear" w:fill="F5F5F5"/>
      </w:pPr>
      <w:r>
        <w:t>HeadNode-&gt;last = NULL;</w:t>
      </w:r>
    </w:p>
    <w:p w14:paraId="78C38A8B">
      <w:pPr>
        <w:pStyle w:val="164"/>
        <w:shd w:val="clear" w:fill="F5F5F5"/>
      </w:pPr>
      <w:r>
        <w:t>// 初始无上一个节点</w:t>
      </w:r>
    </w:p>
    <w:p w14:paraId="045E36D9">
      <w:pPr>
        <w:pStyle w:val="164"/>
        <w:shd w:val="clear" w:fill="F5F5F5"/>
      </w:pPr>
      <w:r>
        <w:t>HeadNode-&gt;Action = action;</w:t>
      </w:r>
    </w:p>
    <w:p w14:paraId="1342DF1B">
      <w:pPr>
        <w:pStyle w:val="164"/>
        <w:shd w:val="clear" w:fill="F5F5F5"/>
      </w:pPr>
      <w:r>
        <w:t>// 设置动作函数</w:t>
      </w:r>
    </w:p>
    <w:p w14:paraId="797E679D">
      <w:pPr>
        <w:pStyle w:val="164"/>
        <w:shd w:val="clear" w:fill="F5F5F5"/>
      </w:pPr>
      <w:r>
        <w:t>HeadNode-&gt;ChildMenuLink = NULL;</w:t>
      </w:r>
    </w:p>
    <w:p w14:paraId="3373DB05">
      <w:pPr>
        <w:pStyle w:val="164"/>
        <w:shd w:val="clear" w:fill="F5F5F5"/>
      </w:pPr>
      <w:r>
        <w:t xml:space="preserve"> // 初始无子菜单</w:t>
      </w:r>
    </w:p>
    <w:p w14:paraId="211B47A7">
      <w:pPr>
        <w:pStyle w:val="164"/>
        <w:shd w:val="clear" w:fill="F5F5F5"/>
      </w:pPr>
      <w:r>
        <w:t>// 3. 配置连接关系</w:t>
      </w:r>
    </w:p>
    <w:p w14:paraId="0D109E37">
      <w:pPr>
        <w:pStyle w:val="164"/>
        <w:shd w:val="clear" w:fill="F5F5F5"/>
      </w:pPr>
      <w:r>
        <w:t>NewLink-&gt;head = HeadNode;</w:t>
      </w:r>
    </w:p>
    <w:p w14:paraId="5461AD4F">
      <w:pPr>
        <w:pStyle w:val="164"/>
        <w:shd w:val="clear" w:fill="F5F5F5"/>
      </w:pPr>
      <w:r>
        <w:t>// 头指针指向头节点</w:t>
      </w:r>
    </w:p>
    <w:p w14:paraId="0D1E26B6">
      <w:pPr>
        <w:pStyle w:val="164"/>
        <w:shd w:val="clear" w:fill="F5F5F5"/>
      </w:pPr>
      <w:r>
        <w:t>NewLink-&gt;tail = HeadNode;</w:t>
      </w:r>
    </w:p>
    <w:p w14:paraId="3CFDC186">
      <w:pPr>
        <w:pStyle w:val="164"/>
        <w:shd w:val="clear" w:fill="F5F5F5"/>
      </w:pPr>
      <w:r>
        <w:t>// 尾指针也指向头节点</w:t>
      </w:r>
    </w:p>
    <w:p w14:paraId="19AAA381">
      <w:pPr>
        <w:pStyle w:val="164"/>
        <w:shd w:val="clear" w:fill="F5F5F5"/>
      </w:pPr>
      <w:r>
        <w:t>return NewLink;</w:t>
      </w:r>
    </w:p>
    <w:p w14:paraId="1A0073D6">
      <w:pPr>
        <w:pStyle w:val="164"/>
        <w:shd w:val="clear" w:fill="F5F5F5"/>
      </w:pPr>
      <w:r>
        <w:t>}</w:t>
      </w:r>
    </w:p>
    <w:p w14:paraId="48773AEC">
      <w:pPr>
        <w:pStyle w:val="164"/>
        <w:shd w:val="clear" w:fill="F5F5F5"/>
      </w:pPr>
      <w:r>
        <w:t>/** * @brief  在链表尾部添加节点 * @param  lk      链表指针 * @param  id      节点标识符 * @param  img     图标图像数据指针 * @param  str     文字描述 * @param  action  动作函数指针 * @retval 操作结果（1成功，0失败） * @note   新节点会插入到链表尾部，并形成环形连接 *  * @par 环形链表形成过程： * 1. 新节点的next指向链表头 * 2. 新节点的last指向原尾节点 * 3. 原尾节点的next指向新节点 * 4. 链表头的last指向新节点 * 5. 尾指针指向新节点 *  * @par 使用示例： * @code * Link_PushBack(menu, 'B', icon_b, "Game", Game_Enter); * @endcode */BitAction Link_PushBack(Link *lk, uint8_t id, const uint8_t *img,                         const char *str, void (*action)(void)){    // 参数检查    if (lk == NULL) {        return 0;  // 链表为空    }</w:t>
      </w:r>
    </w:p>
    <w:p w14:paraId="04C81439">
      <w:pPr>
        <w:pStyle w:val="164"/>
        <w:shd w:val="clear" w:fill="F5F5F5"/>
      </w:pPr>
      <w:r>
        <w:t>// 1. 新建节点</w:t>
      </w:r>
    </w:p>
    <w:p w14:paraId="5B2385DD">
      <w:pPr>
        <w:pStyle w:val="164"/>
        <w:shd w:val="clear" w:fill="F5F5F5"/>
      </w:pPr>
      <w:r>
        <w:t>LinkNode *NewNode = (LinkNode *)malloc(sizeof(LinkNode));</w:t>
      </w:r>
    </w:p>
    <w:p w14:paraId="0D28E283">
      <w:pPr>
        <w:pStyle w:val="164"/>
        <w:shd w:val="clear" w:fill="F5F5F5"/>
      </w:pPr>
      <w:r>
        <w:t>if (NewNode == NULL) {</w:t>
      </w:r>
    </w:p>
    <w:p w14:paraId="63E804C8">
      <w:pPr>
        <w:pStyle w:val="164"/>
        <w:shd w:val="clear" w:fill="F5F5F5"/>
      </w:pPr>
      <w:r>
        <w:t>return 0;</w:t>
      </w:r>
    </w:p>
    <w:p w14:paraId="63342617">
      <w:pPr>
        <w:pStyle w:val="164"/>
        <w:shd w:val="clear" w:fill="F5F5F5"/>
      </w:pPr>
      <w:r>
        <w:t xml:space="preserve">  // 内存分配失败</w:t>
      </w:r>
    </w:p>
    <w:p w14:paraId="02E0D792">
      <w:pPr>
        <w:pStyle w:val="164"/>
        <w:shd w:val="clear" w:fill="F5F5F5"/>
      </w:pPr>
      <w:r>
        <w:t>}</w:t>
      </w:r>
    </w:p>
    <w:p w14:paraId="04E39B74">
      <w:pPr>
        <w:pStyle w:val="164"/>
        <w:shd w:val="clear" w:fill="F5F5F5"/>
      </w:pPr>
      <w:r>
        <w:t>// 2. 填充数据</w:t>
      </w:r>
    </w:p>
    <w:p w14:paraId="3798498A">
      <w:pPr>
        <w:pStyle w:val="164"/>
        <w:shd w:val="clear" w:fill="F5F5F5"/>
      </w:pPr>
      <w:r>
        <w:t>NewNode-&gt;id = id;</w:t>
      </w:r>
    </w:p>
    <w:p w14:paraId="70CD0EE0">
      <w:pPr>
        <w:pStyle w:val="164"/>
        <w:shd w:val="clear" w:fill="F5F5F5"/>
      </w:pPr>
      <w:r>
        <w:t>NewNode-&gt;Image = img;</w:t>
      </w:r>
    </w:p>
    <w:p w14:paraId="53C1D524">
      <w:pPr>
        <w:pStyle w:val="164"/>
        <w:shd w:val="clear" w:fill="F5F5F5"/>
      </w:pPr>
      <w:r>
        <w:t>NewNode-&gt;Str = str;</w:t>
      </w:r>
    </w:p>
    <w:p w14:paraId="02C94197">
      <w:pPr>
        <w:pStyle w:val="164"/>
        <w:shd w:val="clear" w:fill="F5F5F5"/>
      </w:pPr>
      <w:r>
        <w:t>NewNode-&gt;Action = action;</w:t>
      </w:r>
    </w:p>
    <w:p w14:paraId="7938DF19">
      <w:pPr>
        <w:pStyle w:val="164"/>
        <w:shd w:val="clear" w:fill="F5F5F5"/>
      </w:pPr>
      <w:r>
        <w:t>NewNode-&gt;ChildMenuLink = NULL;</w:t>
      </w:r>
    </w:p>
    <w:p w14:paraId="353C5F5D">
      <w:pPr>
        <w:pStyle w:val="164"/>
        <w:shd w:val="clear" w:fill="F5F5F5"/>
      </w:pPr>
      <w:r>
        <w:t>// 3. 关键：形成环形链表</w:t>
      </w:r>
    </w:p>
    <w:p w14:paraId="18D006B6">
      <w:pPr>
        <w:pStyle w:val="164"/>
        <w:shd w:val="clear" w:fill="F5F5F5"/>
      </w:pPr>
      <w:r>
        <w:t>NewNode-&gt;next = lk-&gt;head;</w:t>
      </w:r>
    </w:p>
    <w:p w14:paraId="2AAF0AF8">
      <w:pPr>
        <w:pStyle w:val="164"/>
        <w:shd w:val="clear" w:fill="F5F5F5"/>
      </w:pPr>
      <w:r>
        <w:t>// 新节点的next指向头节点</w:t>
      </w:r>
    </w:p>
    <w:p w14:paraId="66C5857D">
      <w:pPr>
        <w:pStyle w:val="164"/>
        <w:shd w:val="clear" w:fill="F5F5F5"/>
      </w:pPr>
      <w:r>
        <w:t>NewNode-&gt;last = lk-&gt;tail;</w:t>
      </w:r>
    </w:p>
    <w:p w14:paraId="1CB575DF">
      <w:pPr>
        <w:pStyle w:val="164"/>
        <w:shd w:val="clear" w:fill="F5F5F5"/>
      </w:pPr>
      <w:r>
        <w:t>// 新节点的last指向原尾节点</w:t>
      </w:r>
    </w:p>
    <w:p w14:paraId="56C2629F">
      <w:pPr>
        <w:pStyle w:val="164"/>
        <w:shd w:val="clear" w:fill="F5F5F5"/>
      </w:pPr>
      <w:r>
        <w:t>// 4. 更新连接关系</w:t>
      </w:r>
    </w:p>
    <w:p w14:paraId="6E32F8B2">
      <w:pPr>
        <w:pStyle w:val="164"/>
        <w:shd w:val="clear" w:fill="F5F5F5"/>
      </w:pPr>
      <w:r>
        <w:t>lk-&gt;tail-&gt;next = NewNode;</w:t>
      </w:r>
    </w:p>
    <w:p w14:paraId="4165E4B9">
      <w:pPr>
        <w:pStyle w:val="164"/>
        <w:shd w:val="clear" w:fill="F5F5F5"/>
      </w:pPr>
      <w:r>
        <w:t>// 原尾节点的next指向新节点</w:t>
      </w:r>
    </w:p>
    <w:p w14:paraId="4456F6F6">
      <w:pPr>
        <w:pStyle w:val="164"/>
        <w:shd w:val="clear" w:fill="F5F5F5"/>
      </w:pPr>
      <w:r>
        <w:t>lk-&gt;head-&gt;last = NewNode;</w:t>
      </w:r>
    </w:p>
    <w:p w14:paraId="1512A7E1">
      <w:pPr>
        <w:pStyle w:val="164"/>
        <w:shd w:val="clear" w:fill="F5F5F5"/>
      </w:pPr>
      <w:r>
        <w:t>// 头节点的last指向新节点（保持环形）</w:t>
      </w:r>
    </w:p>
    <w:p w14:paraId="44FD61EA">
      <w:pPr>
        <w:pStyle w:val="164"/>
        <w:shd w:val="clear" w:fill="F5F5F5"/>
      </w:pPr>
      <w:r>
        <w:t>// 5. 更新尾指针</w:t>
      </w:r>
    </w:p>
    <w:p w14:paraId="59C5D13D">
      <w:pPr>
        <w:pStyle w:val="164"/>
        <w:shd w:val="clear" w:fill="F5F5F5"/>
      </w:pPr>
      <w:r>
        <w:t>lk-&gt;tail = NewNode;</w:t>
      </w:r>
    </w:p>
    <w:p w14:paraId="15662801">
      <w:pPr>
        <w:pStyle w:val="164"/>
        <w:shd w:val="clear" w:fill="F5F5F5"/>
      </w:pPr>
      <w:r>
        <w:t>return 1;</w:t>
      </w:r>
    </w:p>
    <w:p w14:paraId="3226EBD0">
      <w:pPr>
        <w:pStyle w:val="164"/>
        <w:shd w:val="clear" w:fill="F5F5F5"/>
      </w:pPr>
      <w:r>
        <w:t xml:space="preserve">  // 成功 </w:t>
      </w:r>
    </w:p>
    <w:p w14:paraId="4B05B5C8">
      <w:pPr>
        <w:pStyle w:val="164"/>
        <w:shd w:val="clear" w:fill="F5F5F5"/>
      </w:pPr>
      <w:r>
        <w:t>}</w:t>
      </w:r>
    </w:p>
    <w:p w14:paraId="3220D2A4">
      <w:pPr>
        <w:pStyle w:val="164"/>
        <w:shd w:val="clear" w:fill="F5F5F5"/>
      </w:pPr>
      <w:r>
        <w:t>/** * @brief  初始化队列 * @param  lk      链表指针（菜单项数据源） * @param  floor   菜单层级 * @retval 队列指针 * @note   创建包含5个节点的队列，绑定链表节点 *  * @par 队列节点布局： * - QNode0：左侧隐藏位置（X=-32） * - QNode1：左侧可见位置（X=5） * - QNode2：中间选中位置（X=40，大尺寸） * - QNode3：右侧可见位置（X=92） * - QNode4：右侧隐藏位置（X=128） *  * @par 内存分配： * - 使用malloc分配Queue结构体内存 * - 使用malloc分配5个QueueNode结构体内存 * - 总内存占用约100字节 */Queue* Queue_Init(const Link* lk, const u8 floor){    Queue *NewQueue = (Queue *)malloc(sizeof(Queue));</w:t>
      </w:r>
    </w:p>
    <w:p w14:paraId="7B3BAB83">
      <w:pPr>
        <w:pStyle w:val="164"/>
        <w:shd w:val="clear" w:fill="F5F5F5"/>
      </w:pPr>
      <w:r>
        <w:t>// 为5个队列节点申请内存</w:t>
      </w:r>
    </w:p>
    <w:p w14:paraId="74F86C37">
      <w:pPr>
        <w:pStyle w:val="164"/>
        <w:shd w:val="clear" w:fill="F5F5F5"/>
      </w:pPr>
      <w:r>
        <w:t>QueueNode *NewQNode0 = (QueueNode *)malloc(sizeof(QueueNode));</w:t>
      </w:r>
    </w:p>
    <w:p w14:paraId="7DC77D9C">
      <w:pPr>
        <w:pStyle w:val="164"/>
        <w:shd w:val="clear" w:fill="F5F5F5"/>
      </w:pPr>
      <w:r>
        <w:t>QueueNode *NewQNode1 = (QueueNode *)malloc(sizeof(QueueNode));</w:t>
      </w:r>
    </w:p>
    <w:p w14:paraId="0BF1818A">
      <w:pPr>
        <w:pStyle w:val="164"/>
        <w:shd w:val="clear" w:fill="F5F5F5"/>
      </w:pPr>
      <w:r>
        <w:t>QueueNode *NewQNode2 = (QueueNode *)malloc(sizeof(QueueNode));</w:t>
      </w:r>
    </w:p>
    <w:p w14:paraId="4E56482D">
      <w:pPr>
        <w:pStyle w:val="164"/>
        <w:shd w:val="clear" w:fill="F5F5F5"/>
      </w:pPr>
      <w:r>
        <w:t>QueueNode *NewQNode3 = (QueueNode *)malloc(sizeof(QueueNode));</w:t>
      </w:r>
    </w:p>
    <w:p w14:paraId="1311C467">
      <w:pPr>
        <w:pStyle w:val="164"/>
        <w:shd w:val="clear" w:fill="F5F5F5"/>
      </w:pPr>
      <w:r>
        <w:t>QueueNode *NewQNode4 = (QueueNode *)malloc(sizeof(QueueNode));</w:t>
      </w:r>
    </w:p>
    <w:p w14:paraId="0C66C566">
      <w:pPr>
        <w:pStyle w:val="164"/>
        <w:shd w:val="clear" w:fill="F5F5F5"/>
      </w:pPr>
      <w:r>
        <w:t>// 内存分配失败处理</w:t>
      </w:r>
    </w:p>
    <w:p w14:paraId="3E93776C">
      <w:pPr>
        <w:pStyle w:val="164"/>
        <w:shd w:val="clear" w:fill="F5F5F5"/>
      </w:pPr>
      <w:r>
        <w:t>if(NewQNode4 == NULL) {</w:t>
      </w:r>
    </w:p>
    <w:p w14:paraId="19628C55">
      <w:pPr>
        <w:pStyle w:val="164"/>
        <w:shd w:val="clear" w:fill="F5F5F5"/>
      </w:pPr>
      <w:r>
        <w:t>OLED_ClearBuf();</w:t>
      </w:r>
    </w:p>
    <w:p w14:paraId="146138C4">
      <w:pPr>
        <w:pStyle w:val="164"/>
        <w:shd w:val="clear" w:fill="F5F5F5"/>
      </w:pPr>
      <w:r>
        <w:t>OLED_ShowString(25, 5, "Heap Error", 1, 16, 8);</w:t>
      </w:r>
    </w:p>
    <w:p w14:paraId="584C9851">
      <w:pPr>
        <w:pStyle w:val="164"/>
        <w:shd w:val="clear" w:fill="F5F5F5"/>
      </w:pPr>
      <w:r>
        <w:t>OLED_Update();</w:t>
      </w:r>
    </w:p>
    <w:p w14:paraId="4355ED48">
      <w:pPr>
        <w:pStyle w:val="164"/>
        <w:shd w:val="clear" w:fill="F5F5F5"/>
      </w:pPr>
      <w:r>
        <w:t>return 0;</w:t>
      </w:r>
    </w:p>
    <w:p w14:paraId="296EDCC5">
      <w:pPr>
        <w:pStyle w:val="164"/>
        <w:shd w:val="clear" w:fill="F5F5F5"/>
      </w:pPr>
      <w:r>
        <w:t>}</w:t>
      </w:r>
    </w:p>
    <w:p w14:paraId="349CF4F0">
      <w:pPr>
        <w:pStyle w:val="164"/>
        <w:shd w:val="clear" w:fill="F5F5F5"/>
      </w:pPr>
      <w:r>
        <w:t>// 配置队列控制结构</w:t>
      </w:r>
    </w:p>
    <w:p w14:paraId="72A87070">
      <w:pPr>
        <w:pStyle w:val="164"/>
        <w:shd w:val="clear" w:fill="F5F5F5"/>
      </w:pPr>
      <w:r>
        <w:t>NewQueue-&gt;head = NewQNode0;</w:t>
      </w:r>
    </w:p>
    <w:p w14:paraId="39736234">
      <w:pPr>
        <w:pStyle w:val="164"/>
        <w:shd w:val="clear" w:fill="F5F5F5"/>
      </w:pPr>
      <w:r>
        <w:t>NewQueue-&gt;mid = NewQNode2;</w:t>
      </w:r>
    </w:p>
    <w:p w14:paraId="630EAE46">
      <w:pPr>
        <w:pStyle w:val="164"/>
        <w:shd w:val="clear" w:fill="F5F5F5"/>
      </w:pPr>
      <w:r>
        <w:t xml:space="preserve">   // 中间节点是当前选中项</w:t>
      </w:r>
    </w:p>
    <w:p w14:paraId="12B9AF0A">
      <w:pPr>
        <w:pStyle w:val="164"/>
        <w:shd w:val="clear" w:fill="F5F5F5"/>
      </w:pPr>
      <w:r>
        <w:t>NewQueue-&gt;tail = NewQNode4;</w:t>
      </w:r>
    </w:p>
    <w:p w14:paraId="21103E7A">
      <w:pPr>
        <w:pStyle w:val="164"/>
        <w:shd w:val="clear" w:fill="F5F5F5"/>
      </w:pPr>
      <w:r>
        <w:t>NewQueue-&gt;Floor = floor;</w:t>
      </w:r>
    </w:p>
    <w:p w14:paraId="28288FD6">
      <w:pPr>
        <w:pStyle w:val="164"/>
        <w:shd w:val="clear" w:fill="F5F5F5"/>
      </w:pPr>
      <w:r>
        <w:t>NewQueue-&gt;Parent = NULL;</w:t>
      </w:r>
    </w:p>
    <w:p w14:paraId="4E727104">
      <w:pPr>
        <w:pStyle w:val="164"/>
        <w:shd w:val="clear" w:fill="F5F5F5"/>
      </w:pPr>
      <w:r>
        <w:t>// 配置每个队列节点的显示位置</w:t>
      </w:r>
    </w:p>
    <w:p w14:paraId="0DE23944">
      <w:pPr>
        <w:pStyle w:val="164"/>
        <w:shd w:val="clear" w:fill="F5F5F5"/>
      </w:pPr>
      <w:r>
        <w:t>// QNode0: 左侧隐藏位置</w:t>
      </w:r>
    </w:p>
    <w:p w14:paraId="1483C249">
      <w:pPr>
        <w:pStyle w:val="164"/>
        <w:shd w:val="clear" w:fill="F5F5F5"/>
      </w:pPr>
      <w:r>
        <w:t>NewQNode0-&gt;sequence = 0;</w:t>
      </w:r>
    </w:p>
    <w:p w14:paraId="61EFCD81">
      <w:pPr>
        <w:pStyle w:val="164"/>
        <w:shd w:val="clear" w:fill="F5F5F5"/>
      </w:pPr>
      <w:r>
        <w:t>NewQNode0-&gt;block[0] = 20;</w:t>
      </w:r>
    </w:p>
    <w:p w14:paraId="7213D6F1">
      <w:pPr>
        <w:pStyle w:val="164"/>
        <w:shd w:val="clear" w:fill="F5F5F5"/>
      </w:pPr>
      <w:r>
        <w:t xml:space="preserve">   // 行（Y坐标）</w:t>
      </w:r>
    </w:p>
    <w:p w14:paraId="1DF4DA51">
      <w:pPr>
        <w:pStyle w:val="164"/>
        <w:shd w:val="clear" w:fill="F5F5F5"/>
      </w:pPr>
      <w:r>
        <w:t>NewQNode0-&gt;block[1] = -32;</w:t>
      </w:r>
    </w:p>
    <w:p w14:paraId="5E578BC8">
      <w:pPr>
        <w:pStyle w:val="164"/>
        <w:shd w:val="clear" w:fill="F5F5F5"/>
      </w:pPr>
      <w:r>
        <w:t xml:space="preserve">  // 列（X坐标，屏幕外）</w:t>
      </w:r>
    </w:p>
    <w:p w14:paraId="309350E5">
      <w:pPr>
        <w:pStyle w:val="164"/>
        <w:shd w:val="clear" w:fill="F5F5F5"/>
      </w:pPr>
      <w:r>
        <w:t>NewQNode0-&gt;block[2] = 24;</w:t>
      </w:r>
    </w:p>
    <w:p w14:paraId="56B8DD8F">
      <w:pPr>
        <w:pStyle w:val="164"/>
        <w:shd w:val="clear" w:fill="F5F5F5"/>
      </w:pPr>
      <w:r>
        <w:t xml:space="preserve">   // 高度</w:t>
      </w:r>
    </w:p>
    <w:p w14:paraId="4DB34FA6">
      <w:pPr>
        <w:pStyle w:val="164"/>
        <w:shd w:val="clear" w:fill="F5F5F5"/>
      </w:pPr>
      <w:r>
        <w:t>NewQNode0-&gt;block[3] = 32;</w:t>
      </w:r>
    </w:p>
    <w:p w14:paraId="30D58F9B">
      <w:pPr>
        <w:pStyle w:val="164"/>
        <w:shd w:val="clear" w:fill="F5F5F5"/>
      </w:pPr>
      <w:r>
        <w:t xml:space="preserve">   // 宽度</w:t>
      </w:r>
    </w:p>
    <w:p w14:paraId="53D25426">
      <w:pPr>
        <w:pStyle w:val="164"/>
        <w:shd w:val="clear" w:fill="F5F5F5"/>
      </w:pPr>
      <w:r>
        <w:t>NewQNode0-&gt;next = NewQNode1;</w:t>
      </w:r>
    </w:p>
    <w:p w14:paraId="05B3C17B">
      <w:pPr>
        <w:pStyle w:val="164"/>
        <w:shd w:val="clear" w:fill="F5F5F5"/>
      </w:pPr>
      <w:r>
        <w:t>// QNode1: 左侧可见位置</w:t>
      </w:r>
    </w:p>
    <w:p w14:paraId="31529B75">
      <w:pPr>
        <w:pStyle w:val="164"/>
        <w:shd w:val="clear" w:fill="F5F5F5"/>
      </w:pPr>
      <w:r>
        <w:t>NewQNode1-&gt;sequence = 1;</w:t>
      </w:r>
    </w:p>
    <w:p w14:paraId="6B4A4A34">
      <w:pPr>
        <w:pStyle w:val="164"/>
        <w:shd w:val="clear" w:fill="F5F5F5"/>
      </w:pPr>
      <w:r>
        <w:t>NewQNode1-&gt;block[0] = 20;</w:t>
      </w:r>
    </w:p>
    <w:p w14:paraId="53A173E1">
      <w:pPr>
        <w:pStyle w:val="164"/>
        <w:shd w:val="clear" w:fill="F5F5F5"/>
      </w:pPr>
      <w:r>
        <w:t>NewQNode1-&gt;block[1] = 5;</w:t>
      </w:r>
    </w:p>
    <w:p w14:paraId="4E47FE88">
      <w:pPr>
        <w:pStyle w:val="164"/>
        <w:shd w:val="clear" w:fill="F5F5F5"/>
      </w:pPr>
      <w:r>
        <w:t>// X=5，屏幕内</w:t>
      </w:r>
    </w:p>
    <w:p w14:paraId="7BE7CA4E">
      <w:pPr>
        <w:pStyle w:val="164"/>
        <w:shd w:val="clear" w:fill="F5F5F5"/>
      </w:pPr>
      <w:r>
        <w:t>NewQNode1-&gt;block[2] = 24;</w:t>
      </w:r>
    </w:p>
    <w:p w14:paraId="35793E5B">
      <w:pPr>
        <w:pStyle w:val="164"/>
        <w:shd w:val="clear" w:fill="F5F5F5"/>
      </w:pPr>
      <w:r>
        <w:t>NewQNode1-&gt;block[3] = 32;</w:t>
      </w:r>
    </w:p>
    <w:p w14:paraId="32470B1B">
      <w:pPr>
        <w:pStyle w:val="164"/>
        <w:shd w:val="clear" w:fill="F5F5F5"/>
      </w:pPr>
      <w:r>
        <w:t>NewQNode1-&gt;next = NewQNode2;</w:t>
      </w:r>
    </w:p>
    <w:p w14:paraId="4A003670">
      <w:pPr>
        <w:pStyle w:val="164"/>
        <w:shd w:val="clear" w:fill="F5F5F5"/>
      </w:pPr>
      <w:r>
        <w:t>// QNode2: 中间选中位置（最大）</w:t>
      </w:r>
    </w:p>
    <w:p w14:paraId="620786BB">
      <w:pPr>
        <w:pStyle w:val="164"/>
        <w:shd w:val="clear" w:fill="F5F5F5"/>
      </w:pPr>
      <w:r>
        <w:t>NewQNode2-&gt;sequence = 2;</w:t>
      </w:r>
    </w:p>
    <w:p w14:paraId="6DCEFE8F">
      <w:pPr>
        <w:pStyle w:val="164"/>
        <w:shd w:val="clear" w:fill="F5F5F5"/>
      </w:pPr>
      <w:r>
        <w:t>NewQNode2-&gt;block[0] = 6;</w:t>
      </w:r>
    </w:p>
    <w:p w14:paraId="7DBA62A8">
      <w:pPr>
        <w:pStyle w:val="164"/>
        <w:shd w:val="clear" w:fill="F5F5F5"/>
      </w:pPr>
      <w:r>
        <w:t>// 行位置更高（更靠上）</w:t>
      </w:r>
    </w:p>
    <w:p w14:paraId="27166587">
      <w:pPr>
        <w:pStyle w:val="164"/>
        <w:shd w:val="clear" w:fill="F5F5F5"/>
      </w:pPr>
      <w:r>
        <w:t>NewQNode2-&gt;block[1] = 40;</w:t>
      </w:r>
    </w:p>
    <w:p w14:paraId="373B835F">
      <w:pPr>
        <w:pStyle w:val="164"/>
        <w:shd w:val="clear" w:fill="F5F5F5"/>
      </w:pPr>
      <w:r>
        <w:t xml:space="preserve">   // X=40，屏幕中央</w:t>
      </w:r>
    </w:p>
    <w:p w14:paraId="48D627A0">
      <w:pPr>
        <w:pStyle w:val="164"/>
        <w:shd w:val="clear" w:fill="F5F5F5"/>
      </w:pPr>
      <w:r>
        <w:t>NewQNode2-&gt;block[2] = 36;</w:t>
      </w:r>
    </w:p>
    <w:p w14:paraId="4FEC654B">
      <w:pPr>
        <w:pStyle w:val="164"/>
        <w:shd w:val="clear" w:fill="F5F5F5"/>
      </w:pPr>
      <w:r>
        <w:t xml:space="preserve">   // 高度更大</w:t>
      </w:r>
    </w:p>
    <w:p w14:paraId="7846CFE5">
      <w:pPr>
        <w:pStyle w:val="164"/>
        <w:shd w:val="clear" w:fill="F5F5F5"/>
      </w:pPr>
      <w:r>
        <w:t>NewQNode2-&gt;block[3] = 48;</w:t>
      </w:r>
    </w:p>
    <w:p w14:paraId="6258193C">
      <w:pPr>
        <w:pStyle w:val="164"/>
        <w:shd w:val="clear" w:fill="F5F5F5"/>
      </w:pPr>
      <w:r>
        <w:t xml:space="preserve">   // 宽度更大</w:t>
      </w:r>
    </w:p>
    <w:p w14:paraId="6AF1B37C">
      <w:pPr>
        <w:pStyle w:val="164"/>
        <w:shd w:val="clear" w:fill="F5F5F5"/>
      </w:pPr>
      <w:r>
        <w:t>NewQNode2-&gt;next = NewQNode3;</w:t>
      </w:r>
    </w:p>
    <w:p w14:paraId="2A766746">
      <w:pPr>
        <w:pStyle w:val="164"/>
        <w:shd w:val="clear" w:fill="F5F5F5"/>
      </w:pPr>
      <w:r>
        <w:t>// QNode3: 右侧可见位置</w:t>
      </w:r>
    </w:p>
    <w:p w14:paraId="39C80A58">
      <w:pPr>
        <w:pStyle w:val="164"/>
        <w:shd w:val="clear" w:fill="F5F5F5"/>
      </w:pPr>
      <w:r>
        <w:t>NewQNode3-&gt;sequence = 3;</w:t>
      </w:r>
    </w:p>
    <w:p w14:paraId="7E57537D">
      <w:pPr>
        <w:pStyle w:val="164"/>
        <w:shd w:val="clear" w:fill="F5F5F5"/>
      </w:pPr>
      <w:r>
        <w:t>NewQNode3-&gt;block[0] = 20;</w:t>
      </w:r>
    </w:p>
    <w:p w14:paraId="234EF7D7">
      <w:pPr>
        <w:pStyle w:val="164"/>
        <w:shd w:val="clear" w:fill="F5F5F5"/>
      </w:pPr>
      <w:r>
        <w:t>NewQNode3-&gt;block[1] = 92;</w:t>
      </w:r>
    </w:p>
    <w:p w14:paraId="2FB0D1CE">
      <w:pPr>
        <w:pStyle w:val="164"/>
        <w:shd w:val="clear" w:fill="F5F5F5"/>
      </w:pPr>
      <w:r>
        <w:t xml:space="preserve">   // X=92，屏幕右侧</w:t>
      </w:r>
    </w:p>
    <w:p w14:paraId="77F0460A">
      <w:pPr>
        <w:pStyle w:val="164"/>
        <w:shd w:val="clear" w:fill="F5F5F5"/>
      </w:pPr>
      <w:r>
        <w:t>NewQNode3-&gt;block[2] = 24;</w:t>
      </w:r>
    </w:p>
    <w:p w14:paraId="18230360">
      <w:pPr>
        <w:pStyle w:val="164"/>
        <w:shd w:val="clear" w:fill="F5F5F5"/>
      </w:pPr>
      <w:r>
        <w:t>NewQNode3-&gt;block[3] = 32;</w:t>
      </w:r>
    </w:p>
    <w:p w14:paraId="6688EE9A">
      <w:pPr>
        <w:pStyle w:val="164"/>
        <w:shd w:val="clear" w:fill="F5F5F5"/>
      </w:pPr>
      <w:r>
        <w:t>NewQNode3-&gt;next = NewQNode4;</w:t>
      </w:r>
    </w:p>
    <w:p w14:paraId="3BD698FA">
      <w:pPr>
        <w:pStyle w:val="164"/>
        <w:shd w:val="clear" w:fill="F5F5F5"/>
      </w:pPr>
      <w:r>
        <w:t>// QNode4: 右侧隐藏位置</w:t>
      </w:r>
    </w:p>
    <w:p w14:paraId="457605E1">
      <w:pPr>
        <w:pStyle w:val="164"/>
        <w:shd w:val="clear" w:fill="F5F5F5"/>
      </w:pPr>
      <w:r>
        <w:t>NewQNode4-&gt;sequence = 4;</w:t>
      </w:r>
    </w:p>
    <w:p w14:paraId="201AAB5C">
      <w:pPr>
        <w:pStyle w:val="164"/>
        <w:shd w:val="clear" w:fill="F5F5F5"/>
      </w:pPr>
      <w:r>
        <w:t>NewQNode4-&gt;block[0] = 20;</w:t>
      </w:r>
    </w:p>
    <w:p w14:paraId="2B7BC06D">
      <w:pPr>
        <w:pStyle w:val="164"/>
        <w:shd w:val="clear" w:fill="F5F5F5"/>
      </w:pPr>
      <w:r>
        <w:t>NewQNode4-&gt;block[1] = 128;</w:t>
      </w:r>
    </w:p>
    <w:p w14:paraId="21B4A43A">
      <w:pPr>
        <w:pStyle w:val="164"/>
        <w:shd w:val="clear" w:fill="F5F5F5"/>
      </w:pPr>
      <w:r>
        <w:t xml:space="preserve">  // X=128，屏幕外</w:t>
      </w:r>
    </w:p>
    <w:p w14:paraId="4FEEEABB">
      <w:pPr>
        <w:pStyle w:val="164"/>
        <w:shd w:val="clear" w:fill="F5F5F5"/>
      </w:pPr>
      <w:r>
        <w:t>NewQNode4-&gt;block[2] = 24;</w:t>
      </w:r>
    </w:p>
    <w:p w14:paraId="010D0843">
      <w:pPr>
        <w:pStyle w:val="164"/>
        <w:shd w:val="clear" w:fill="F5F5F5"/>
      </w:pPr>
      <w:r>
        <w:t>NewQNode4-&gt;block[3] = 32;</w:t>
      </w:r>
    </w:p>
    <w:p w14:paraId="0ACAAC87">
      <w:pPr>
        <w:pStyle w:val="164"/>
        <w:shd w:val="clear" w:fill="F5F5F5"/>
      </w:pPr>
      <w:r>
        <w:t>NewQNode4-&gt;next = NULL;</w:t>
      </w:r>
    </w:p>
    <w:p w14:paraId="0C752D05">
      <w:pPr>
        <w:pStyle w:val="164"/>
        <w:shd w:val="clear" w:fill="F5F5F5"/>
      </w:pPr>
      <w:r>
        <w:t>// 绑定链表节点到队列节点</w:t>
      </w:r>
    </w:p>
    <w:p w14:paraId="1C10C046">
      <w:pPr>
        <w:pStyle w:val="164"/>
        <w:shd w:val="clear" w:fill="F5F5F5"/>
      </w:pPr>
      <w:r>
        <w:t>// 从链表尾部开始，依次绑定到队列节点</w:t>
      </w:r>
    </w:p>
    <w:p w14:paraId="5BCDC793">
      <w:pPr>
        <w:pStyle w:val="164"/>
        <w:shd w:val="clear" w:fill="F5F5F5"/>
      </w:pPr>
      <w:r>
        <w:t>uint8_t i = 0, num = 0;</w:t>
      </w:r>
    </w:p>
    <w:p w14:paraId="0526315E">
      <w:pPr>
        <w:pStyle w:val="164"/>
        <w:shd w:val="clear" w:fill="F5F5F5"/>
      </w:pPr>
      <w:r>
        <w:t>for(QueueNode *p1 = NewQueue-&gt;head;</w:t>
      </w:r>
    </w:p>
    <w:p w14:paraId="6B235A3A">
      <w:pPr>
        <w:pStyle w:val="164"/>
        <w:shd w:val="clear" w:fill="F5F5F5"/>
      </w:pPr>
      <w:r>
        <w:t xml:space="preserve"> p1 != NULL;</w:t>
      </w:r>
    </w:p>
    <w:p w14:paraId="151B6322">
      <w:pPr>
        <w:pStyle w:val="164"/>
        <w:shd w:val="clear" w:fill="F5F5F5"/>
      </w:pPr>
      <w:r>
        <w:t xml:space="preserve"> p1 = p1-&gt;next)</w:t>
      </w:r>
    </w:p>
    <w:p w14:paraId="42DDEEBE">
      <w:pPr>
        <w:pStyle w:val="164"/>
        <w:shd w:val="clear" w:fill="F5F5F5"/>
      </w:pPr>
      <w:r>
        <w:t>{</w:t>
      </w:r>
    </w:p>
    <w:p w14:paraId="4EF23AE9">
      <w:pPr>
        <w:pStyle w:val="164"/>
        <w:shd w:val="clear" w:fill="F5F5F5"/>
      </w:pPr>
      <w:r>
        <w:t>num = 0;</w:t>
      </w:r>
    </w:p>
    <w:p w14:paraId="27E9F7FE">
      <w:pPr>
        <w:pStyle w:val="164"/>
        <w:shd w:val="clear" w:fill="F5F5F5"/>
      </w:pPr>
      <w:r>
        <w:t>LinkNode *p2 = lk-&gt;tail;</w:t>
      </w:r>
    </w:p>
    <w:p w14:paraId="1E054ACE">
      <w:pPr>
        <w:pStyle w:val="164"/>
        <w:shd w:val="clear" w:fill="F5F5F5"/>
      </w:pPr>
      <w:r>
        <w:t xml:space="preserve">  // 从链表尾部开始</w:t>
      </w:r>
    </w:p>
    <w:p w14:paraId="55C8148B">
      <w:pPr>
        <w:pStyle w:val="164"/>
        <w:shd w:val="clear" w:fill="F5F5F5"/>
      </w:pPr>
      <w:r>
        <w:t>// 找到链表的第i个节点</w:t>
      </w:r>
    </w:p>
    <w:p w14:paraId="57C86BF9">
      <w:pPr>
        <w:pStyle w:val="164"/>
        <w:shd w:val="clear" w:fill="F5F5F5"/>
      </w:pPr>
      <w:r>
        <w:t>for(p2 = lk-&gt;tail;</w:t>
      </w:r>
    </w:p>
    <w:p w14:paraId="05791148">
      <w:pPr>
        <w:pStyle w:val="164"/>
        <w:shd w:val="clear" w:fill="F5F5F5"/>
      </w:pPr>
      <w:r>
        <w:t xml:space="preserve"> num &lt; i;</w:t>
      </w:r>
    </w:p>
    <w:p w14:paraId="1196697F">
      <w:pPr>
        <w:pStyle w:val="164"/>
        <w:shd w:val="clear" w:fill="F5F5F5"/>
      </w:pPr>
      <w:r>
        <w:t xml:space="preserve"> p2 = p2-&gt;next) {</w:t>
      </w:r>
    </w:p>
    <w:p w14:paraId="412729FD">
      <w:pPr>
        <w:pStyle w:val="164"/>
        <w:shd w:val="clear" w:fill="F5F5F5"/>
      </w:pPr>
      <w:r>
        <w:t>num++;</w:t>
      </w:r>
    </w:p>
    <w:p w14:paraId="2ED56155">
      <w:pPr>
        <w:pStyle w:val="164"/>
        <w:shd w:val="clear" w:fill="F5F5F5"/>
      </w:pPr>
      <w:r>
        <w:t>}</w:t>
      </w:r>
    </w:p>
    <w:p w14:paraId="7D211142">
      <w:pPr>
        <w:pStyle w:val="164"/>
        <w:shd w:val="clear" w:fill="F5F5F5"/>
      </w:pPr>
      <w:r>
        <w:t>p1-&gt;element = p2;</w:t>
      </w:r>
    </w:p>
    <w:p w14:paraId="45CF4E15">
      <w:pPr>
        <w:pStyle w:val="164"/>
        <w:shd w:val="clear" w:fill="F5F5F5"/>
      </w:pPr>
      <w:r>
        <w:t xml:space="preserve">  // 绑定链表节点到队列节点</w:t>
      </w:r>
    </w:p>
    <w:p w14:paraId="02299EC7">
      <w:pPr>
        <w:pStyle w:val="164"/>
        <w:shd w:val="clear" w:fill="F5F5F5"/>
      </w:pPr>
      <w:r>
        <w:t>i++;</w:t>
      </w:r>
    </w:p>
    <w:p w14:paraId="168AECD4">
      <w:pPr>
        <w:pStyle w:val="164"/>
        <w:shd w:val="clear" w:fill="F5F5F5"/>
      </w:pPr>
      <w:r>
        <w:t>}</w:t>
      </w:r>
    </w:p>
    <w:p w14:paraId="395A065F">
      <w:pPr>
        <w:pStyle w:val="164"/>
        <w:shd w:val="clear" w:fill="F5F5F5"/>
      </w:pPr>
      <w:r>
        <w:t>return NewQueue;</w:t>
      </w:r>
    </w:p>
    <w:p w14:paraId="33EAD56D">
      <w:pPr>
        <w:pStyle w:val="164"/>
        <w:shd w:val="clear" w:fill="F5F5F5"/>
      </w:pPr>
      <w:r>
        <w:t>}</w:t>
      </w:r>
    </w:p>
    <w:p w14:paraId="56F1CF9F">
      <w:pPr>
        <w:pStyle w:val="164"/>
        <w:shd w:val="clear" w:fill="F5F5F5"/>
      </w:pPr>
      <w:r>
        <w:t>/** * @brief  左滚动（逆时针旋转编码器） * @param  无 * @retval 无 * @note   每个队列节点的element指向链表的上一个节点 *  * @par 滚动原理： * 1. 启动动画（如果启用） * 2. 每个队列节点的element指针向后移动 * 3. 刷新菜单显示 *  * @par 效果： * 菜单项向左移动，新的菜单项从右侧进入 */void Left_Shift(void){    // 动画开关    if (menuOptions.enableAnimation)         Animation_Start(1, Controller, menuOptions.AnimationFrame);</w:t>
      </w:r>
    </w:p>
    <w:p w14:paraId="62D49833">
      <w:pPr>
        <w:pStyle w:val="164"/>
        <w:shd w:val="clear" w:fill="F5F5F5"/>
      </w:pPr>
      <w:r>
        <w:t>// 核心：每个队列节点的element指向链表的上一个节点</w:t>
      </w:r>
    </w:p>
    <w:p w14:paraId="05EA8E5B">
      <w:pPr>
        <w:pStyle w:val="164"/>
        <w:shd w:val="clear" w:fill="F5F5F5"/>
      </w:pPr>
      <w:r>
        <w:t>for(QueueNode *p = pCurrentQueue-&gt;head;</w:t>
      </w:r>
    </w:p>
    <w:p w14:paraId="50789C08">
      <w:pPr>
        <w:pStyle w:val="164"/>
        <w:shd w:val="clear" w:fill="F5F5F5"/>
      </w:pPr>
      <w:r>
        <w:t xml:space="preserve"> p != NULL;</w:t>
      </w:r>
    </w:p>
    <w:p w14:paraId="29169614">
      <w:pPr>
        <w:pStyle w:val="164"/>
        <w:shd w:val="clear" w:fill="F5F5F5"/>
      </w:pPr>
      <w:r>
        <w:t xml:space="preserve"> p = p-&gt;next)</w:t>
      </w:r>
    </w:p>
    <w:p w14:paraId="53502F5E">
      <w:pPr>
        <w:pStyle w:val="164"/>
        <w:shd w:val="clear" w:fill="F5F5F5"/>
      </w:pPr>
      <w:r>
        <w:t>{</w:t>
      </w:r>
    </w:p>
    <w:p w14:paraId="2B847B13">
      <w:pPr>
        <w:pStyle w:val="164"/>
        <w:shd w:val="clear" w:fill="F5F5F5"/>
      </w:pPr>
      <w:r>
        <w:t>p-&gt;element = p-&gt;element-&gt;next;</w:t>
      </w:r>
    </w:p>
    <w:p w14:paraId="362AC9DC">
      <w:pPr>
        <w:pStyle w:val="164"/>
        <w:shd w:val="clear" w:fill="F5F5F5"/>
      </w:pPr>
      <w:r>
        <w:t xml:space="preserve">  // 向后移动</w:t>
      </w:r>
    </w:p>
    <w:p w14:paraId="07C9869D">
      <w:pPr>
        <w:pStyle w:val="164"/>
        <w:shd w:val="clear" w:fill="F5F5F5"/>
      </w:pPr>
      <w:r>
        <w:t>}</w:t>
      </w:r>
    </w:p>
    <w:p w14:paraId="46F63E9F">
      <w:pPr>
        <w:pStyle w:val="164"/>
        <w:shd w:val="clear" w:fill="F5F5F5"/>
      </w:pPr>
      <w:r>
        <w:t>// 关闭文案显示</w:t>
      </w:r>
    </w:p>
    <w:p w14:paraId="0E8D2500">
      <w:pPr>
        <w:pStyle w:val="164"/>
        <w:shd w:val="clear" w:fill="F5F5F5"/>
      </w:pPr>
      <w:r>
        <w:t>ShowText(0);</w:t>
      </w:r>
    </w:p>
    <w:p w14:paraId="01091101">
      <w:pPr>
        <w:pStyle w:val="164"/>
        <w:shd w:val="clear" w:fill="F5F5F5"/>
      </w:pPr>
      <w:r>
        <w:t>// 刷新菜单显示</w:t>
      </w:r>
    </w:p>
    <w:p w14:paraId="31409AC7">
      <w:pPr>
        <w:pStyle w:val="164"/>
        <w:shd w:val="clear" w:fill="F5F5F5"/>
      </w:pPr>
      <w:r>
        <w:t>ShowMenu(1);</w:t>
      </w:r>
    </w:p>
    <w:p w14:paraId="0F0DE961">
      <w:pPr>
        <w:pStyle w:val="164"/>
        <w:shd w:val="clear" w:fill="F5F5F5"/>
      </w:pPr>
      <w:r>
        <w:t>}</w:t>
      </w:r>
    </w:p>
    <w:p w14:paraId="138616C0">
      <w:pPr>
        <w:pStyle w:val="164"/>
        <w:shd w:val="clear" w:fill="F5F5F5"/>
      </w:pPr>
      <w:r>
        <w:t>/** * @brief  右滚动（顺时针旋转编码器） * @param  无 * @retval 无 * @note   每个队列节点的element指向链表的下一个节点 *  * @par 滚动原理： * 1. 启动动画（如果启用） * 2. 每个队列节点的element指针向前移动 * 3. 刷新菜单显示 *  * @par 效果： * 菜单项向右移动，新的菜单项从左侧进入 */void Right_Shift(void){    // 动画开关    if (menuOptions.enableAnimation)         Animation_Start(0, Controller, menuOptions.AnimationFrame);</w:t>
      </w:r>
    </w:p>
    <w:p w14:paraId="7F48BABC">
      <w:pPr>
        <w:pStyle w:val="164"/>
        <w:shd w:val="clear" w:fill="F5F5F5"/>
      </w:pPr>
      <w:r>
        <w:t>// 核心：每个队列节点的element指向链表的下一个节点</w:t>
      </w:r>
    </w:p>
    <w:p w14:paraId="189341B8">
      <w:pPr>
        <w:pStyle w:val="164"/>
        <w:shd w:val="clear" w:fill="F5F5F5"/>
      </w:pPr>
      <w:r>
        <w:t>for(QueueNode *p = pCurrentQueue-&gt;head;</w:t>
      </w:r>
    </w:p>
    <w:p w14:paraId="077FD1C3">
      <w:pPr>
        <w:pStyle w:val="164"/>
        <w:shd w:val="clear" w:fill="F5F5F5"/>
      </w:pPr>
      <w:r>
        <w:t xml:space="preserve"> p != NULL;</w:t>
      </w:r>
    </w:p>
    <w:p w14:paraId="00F3B5CF">
      <w:pPr>
        <w:pStyle w:val="164"/>
        <w:shd w:val="clear" w:fill="F5F5F5"/>
      </w:pPr>
      <w:r>
        <w:t xml:space="preserve"> p = p-&gt;next)</w:t>
      </w:r>
    </w:p>
    <w:p w14:paraId="59BF9D7F">
      <w:pPr>
        <w:pStyle w:val="164"/>
        <w:shd w:val="clear" w:fill="F5F5F5"/>
      </w:pPr>
      <w:r>
        <w:t>{</w:t>
      </w:r>
    </w:p>
    <w:p w14:paraId="560AA409">
      <w:pPr>
        <w:pStyle w:val="164"/>
        <w:shd w:val="clear" w:fill="F5F5F5"/>
      </w:pPr>
      <w:r>
        <w:t>p-&gt;element = p-&gt;element-&gt;last;</w:t>
      </w:r>
    </w:p>
    <w:p w14:paraId="3735895E">
      <w:pPr>
        <w:pStyle w:val="164"/>
        <w:shd w:val="clear" w:fill="F5F5F5"/>
      </w:pPr>
      <w:r>
        <w:t xml:space="preserve">  // 向前移动</w:t>
      </w:r>
    </w:p>
    <w:p w14:paraId="662E766B">
      <w:pPr>
        <w:pStyle w:val="164"/>
        <w:shd w:val="clear" w:fill="F5F5F5"/>
      </w:pPr>
      <w:r>
        <w:t>}</w:t>
      </w:r>
    </w:p>
    <w:p w14:paraId="5226DC49">
      <w:pPr>
        <w:pStyle w:val="164"/>
        <w:shd w:val="clear" w:fill="F5F5F5"/>
      </w:pPr>
      <w:r>
        <w:t>// 关闭文案显示</w:t>
      </w:r>
    </w:p>
    <w:p w14:paraId="2581081C">
      <w:pPr>
        <w:pStyle w:val="164"/>
        <w:shd w:val="clear" w:fill="F5F5F5"/>
      </w:pPr>
      <w:r>
        <w:t>ShowText(0);</w:t>
      </w:r>
    </w:p>
    <w:p w14:paraId="765AAE5F">
      <w:pPr>
        <w:pStyle w:val="164"/>
        <w:shd w:val="clear" w:fill="F5F5F5"/>
      </w:pPr>
      <w:r>
        <w:t>// 刷新菜单显示</w:t>
      </w:r>
    </w:p>
    <w:p w14:paraId="7410D7F1">
      <w:pPr>
        <w:pStyle w:val="164"/>
        <w:shd w:val="clear" w:fill="F5F5F5"/>
      </w:pPr>
      <w:r>
        <w:t>ShowMenu(1);</w:t>
      </w:r>
    </w:p>
    <w:p w14:paraId="7E89CE34">
      <w:pPr>
        <w:pStyle w:val="164"/>
        <w:shd w:val="clear" w:fill="F5F5F5"/>
      </w:pPr>
      <w:r>
        <w:t>}</w:t>
      </w:r>
    </w:p>
    <w:p w14:paraId="4D954A93">
      <w:pPr>
        <w:pStyle w:val="3"/>
      </w:pPr>
      <w:r>
        <w:t>附录G 补充说明</w:t>
      </w:r>
    </w:p>
    <w:p w14:paraId="5E9BBAD4">
      <w:r>
        <w:t>G.1 项目文件结构</w:t>
      </w:r>
    </w:p>
    <w:p w14:paraId="427F116D">
      <w:r>
        <w:t>项目文件组织结构：</w:t>
      </w:r>
    </w:p>
    <w:p w14:paraId="3136C86B">
      <w:pPr>
        <w:pStyle w:val="165"/>
      </w:pPr>
      <w:r>
        <w:t xml:space="preserve">SmartWatch/ ├── Core/                           # 核心代码 │   ├── Inc/                        # 头文件目录 │   │   ├── stm32f10x.h             # STM32寄存器定义 │   │   ├── system_stm32f10x.h      # 系统时钟配置 │   │   └── core_cm3.h              # Cortex-M3内核头文件 │   ├── Src/                        # 源文件目录 │   │   ├── system_stm32f10x.c      # 系统时钟配置 │   │   └── </w:t>
      </w:r>
      <w:bookmarkStart w:id="0" w:name="_GoBack"/>
      <w:bookmarkEnd w:id="0"/>
      <w:r>
        <w:t>startup_stm32f10x_md.s  # 启动文件 │   └── Startup/                    # 启动文件目录 │ ├── Drivers/                        # 驱动代码 │   ├── STM32F10x_StdPeriph_Driver/ # 标准外设库 │   │   ├── inc/                    # 库头文件 │   │   │   ├── stm32f10x_gpio.h │   │   │   ├── stm32f10x_rcc.h │   │   │   ├── stm32f10x_tim.h │   │   │   ├── stm32f10x_i2c.h │   │   │   ├── stm32f10x_dma.h │   │   │   ├── stm32f10x_rtc.h │   │   │   ├── stm32f10x_pwr.h │   │   │   ├── stm32f10x_bkp.h │   │   │   ├── stm32f10x_exti.h │   │   │   ├── stm32f10x_misc.h │   │   │   └── ... │   │   └── src/                    # 库源文件 │   │       ├── stm32f10x_gpio.c │   │       ├── stm32f10x_rcc.c │   │       ├── stm32f10x_tim.c │   │       ├── stm32f10x_i2c.c │   │       ├── stm32f10x_dma.c │   │       ├── stm32f10x_rtc.c │   │       ├── stm32f10x_pwr.c │   │       ├── stm32f10x_bkp.c │   │       ├── stm32f10x_exti.c │   │       ├── stm32f10x_misc.c │   │       └── ... │   └── CMSIS/                      # CMSIS标准接口 │       ├── Core/                   # 内核支持 │       └── Device/                 # 设备支持 │ ├── User/                           # 用户代码 │   ├── main.c                      # 主程序入口 │   ├── stm32f10x_it.c              # 中断服务函数 │   ├── stm32f10x_conf.h            # 外设配置文件 │   │ │   ├── EventBus.c/h                # 事件总线模块 │   ├── EventQueue.c/h              # 消息队列模块 │   ├── MenuTree.c/h                # 菜单树模块 │   ├── CreateMenu.c/h              # 菜单创建模块 │   ├── Animation.c/h               # 动画模块 │   ├── SelectorPhysics.c/h         # 选择框物理模块 │   │ │   ├── OLED.c/h                    # OLED显示驱动 │   ├── HardI2C.c/h                 # 硬件I2C驱动 │   ├── Image.c/h                   # 图像处理模块 │   │ │   ├── Key.c/h                     # 按键驱动 │   ├── Encoder.c/h                 # 编码器驱动 │   ├── LED.c/h                     # LED驱动 │   │ │   ├── MyTimer.c/h                 # 定时器模块 │   ├── MyRTC.c/h                   # RTC实时时钟模块 │   │ │   ├── Action.c/h                  # 应用框架模块 │   ├── Clock.c/h                   # 时钟应用 │   ├── Stopwatch.c/h               # 秒表应用 │   ├── Emoji.c/h                   # 表情应用 │   ├── Snake.c/h                   # 贪吃蛇游戏 │   ├── FlappyBird.c/h              # FlappyBird游戏 │   ├── PlaneWar.c/h                # 飞机大战游戏 │   ├── DinoWar.c/h                 # 恐龙跑酷游戏 │   ├── MPU6050.c/h                 # 3D立方体应用 │   ├── SystemSET.c/h               # 系统设置应用 │   ├── TIMESET.c/h                 # 时间设置应用 │   ├── FPSSET.c/h                  # 帧率设置应用 │   │ │   └── ImageData/                  # 图像数据 │       ├── Icon/                   # 图标数据 │       ├── Font/                   # 字体数据 │       └── Bitmap/                 # 位图数据 │ ├── Middleware/                     # 中间件（可选） │   └── ... │ ├── Documentation/                  # 文档 │   ├── UserManual/                 # 用户手册 │   ├── APIReference/               # API参考 │   └── Hardware/                   # 硬件文档 │ ├── Tools/                          # 工具脚本 │   ├── ImageConverter/             # 图像转换工具 │   └── FontGenerator/              # 字体生成工具 │ ├── Project/                        # 工程文件 │   ├── Keil/                       # Keil工程 │   │   ├── SmartWatch.uvprojx      # 工程文件 │   │   └── SmartWatch.uvoptx       # 选项文件 │   └── STM32CubeIDE/               # STM32CubeIDE工程 │ ├── README.md                       # 项目说明 ├── LICENSE                         # 许可证 └── CHANGELOG.md                    # 更新日志</w:t>
      </w:r>
    </w:p>
    <w:p w14:paraId="2E98EDDA">
      <w:r>
        <w:t>文件依赖关系：</w:t>
      </w:r>
    </w:p>
    <w:p w14:paraId="1A86AA8B">
      <w:pPr>
        <w:pStyle w:val="165"/>
      </w:pPr>
      <w:r>
        <w:t>main.c ├── EventBus.c │   └── (无依赖) ├── EventQueue.c │   └── (无依赖) ├── MenuTree.c │   ├── EventBus.c │   ├── Animation.c │   └── Image.c ├── OLED.c │   └── HardI2C.c ├── Key.c │   └── EventQueue.c ├── Encoder.c │   └── EventQueue.c ├── MyTimer.c │   └── EventBus.c └── ...</w:t>
      </w:r>
    </w:p>
    <w:p w14:paraId="70487C6F">
      <w:r>
        <w:t>G.2 版本历史</w:t>
      </w:r>
    </w:p>
    <w:p w14:paraId="5B62996E">
      <w:r>
        <w:t>版本历史记录：</w:t>
      </w:r>
    </w:p>
    <w:p w14:paraId="1548215A">
      <w:r>
        <w:t>V1.0.0 (2025-01-01) - 初始版本发布 - 实现基础菜单系统 - 支持时钟、秒表、表情应用 - 包含贪吃蛇、FlappyBird游戏 - 实现事件驱动架构 - 支持双缓冲显示</w:t>
      </w:r>
    </w:p>
    <w:p w14:paraId="573EACB3">
      <w:r>
        <w:t>贡献者：</w:t>
      </w:r>
    </w:p>
    <w:p w14:paraId="710700DC">
      <w:r>
        <w:t>感谢以下贡献者对本项目的支持：</w:t>
      </w:r>
    </w:p>
    <w:p w14:paraId="3E3A6023">
      <w:r>
        <w:t xml:space="preserve">- 项目发起人：Embedded Learning Guide </w:t>
      </w:r>
    </w:p>
    <w:p w14:paraId="18263EB7">
      <w:r>
        <w:t>- 代码贡献者：</w:t>
      </w:r>
    </w:p>
    <w:p w14:paraId="1B907E4B">
      <w:r>
        <w:rPr>
          <w:rFonts w:hint="eastAsia" w:eastAsia="宋体"/>
          <w:lang w:val="en-US" w:eastAsia="zh-CN"/>
        </w:rPr>
        <w:t xml:space="preserve">- </w:t>
      </w:r>
      <w:r>
        <w:t>开源社区</w:t>
      </w:r>
    </w:p>
    <w:p w14:paraId="53714FF7">
      <w:r>
        <w:t>G.3 联系方式</w:t>
      </w:r>
    </w:p>
    <w:p w14:paraId="760E5211">
      <w:r>
        <w:t>项目联系方式：</w:t>
      </w:r>
    </w:p>
    <w:p w14:paraId="0B839B9E">
      <w:r>
        <w:t>网站： https://github.com/smartwatch-project</w:t>
      </w:r>
    </w:p>
    <w:p w14:paraId="02D334AD">
      <w:r>
        <w:t>问题反馈： https://github.com/smartwatch-project/issues</w:t>
      </w:r>
    </w:p>
    <w:p w14:paraId="7B3A2A76">
      <w:r>
        <w:t>感谢您的支持！</w:t>
      </w:r>
    </w:p>
    <w:p w14:paraId="4079425D">
      <w:r>
        <w:t>希望本项目能够帮助您更好地理解嵌入式开发， 并在学习和实践中取得成功。</w:t>
      </w:r>
    </w:p>
    <w:p w14:paraId="1F72E77D">
      <w:r>
        <w:t>如果您有任何问题或建议， 欢迎随时联系。</w:t>
      </w:r>
    </w:p>
    <w:p w14:paraId="0A3B8B97">
      <w:r>
        <w:t>祝您学习愉快，开发顺利！</w:t>
      </w:r>
    </w:p>
    <w:p w14:paraId="6A7D8E5C"/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6370CE"/>
    <w:multiLevelType w:val="singleLevel"/>
    <w:tmpl w:val="BA6370C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F62CA4"/>
    <w:rsid w:val="5B843BD6"/>
    <w:rsid w:val="5EFA6FBC"/>
    <w:rsid w:val="741A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40" w:after="40" w:line="276" w:lineRule="auto"/>
      <w:ind w:left="283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  <w:style w:type="paragraph" w:customStyle="1" w:styleId="165">
    <w:name w:val="AsciiArt"/>
    <w:uiPriority w:val="0"/>
    <w:pPr>
      <w:spacing w:before="120" w:after="120" w:line="276" w:lineRule="auto"/>
      <w:jc w:val="center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100</Pages>
  <Words>4053</Words>
  <Characters>7146</Characters>
  <Lines>0</Lines>
  <Paragraphs>0</Paragraphs>
  <TotalTime>579</TotalTime>
  <ScaleCrop>false</ScaleCrop>
  <LinksUpToDate>false</LinksUpToDate>
  <CharactersWithSpaces>8046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CTRL</cp:lastModifiedBy>
  <dcterms:modified xsi:type="dcterms:W3CDTF">2026-02-21T17:55:33Z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38F87F9C22764D2BA094829176B6A199_13</vt:lpwstr>
  </property>
  <property fmtid="{D5CDD505-2E9C-101B-9397-08002B2CF9AE}" pid="4" name="KSOTemplateDocerSaveRecord">
    <vt:lpwstr>eyJoZGlkIjoiMmJiYTg4MTQ1YTgzYThlNTI3MmIwNDk1NjMyOGE4MGMiLCJ1c2VySWQiOiI4NjMxODI2NTAifQ==</vt:lpwstr>
  </property>
</Properties>
</file>